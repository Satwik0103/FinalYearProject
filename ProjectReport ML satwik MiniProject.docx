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8"/>
        <w:rPr>
          <w:rFonts w:hint="default" w:ascii="Times New Roman" w:hAnsi="Times New Roman" w:cs="Times New Roman"/>
          <w:sz w:val="16"/>
        </w:rPr>
      </w:pPr>
    </w:p>
    <w:p>
      <w:pPr>
        <w:pStyle w:val="9"/>
        <w:rPr>
          <w:rFonts w:hint="default" w:ascii="Times New Roman" w:hAnsi="Times New Roman" w:cs="Times New Roman"/>
        </w:rPr>
      </w:pPr>
      <w:r>
        <w:rPr>
          <w:rFonts w:hint="default" w:ascii="Times New Roman" w:hAnsi="Times New Roman" w:cs="Times New Roman"/>
        </w:rPr>
        <w:t>MINI PROJECT REPORT</w:t>
      </w:r>
    </w:p>
    <w:p>
      <w:pPr>
        <w:pStyle w:val="2"/>
        <w:spacing w:before="278"/>
        <w:ind w:left="1383" w:right="2005"/>
        <w:jc w:val="center"/>
        <w:rPr>
          <w:rFonts w:hint="default" w:ascii="Times New Roman" w:hAnsi="Times New Roman" w:cs="Times New Roman"/>
        </w:rPr>
      </w:pPr>
      <w:r>
        <w:rPr>
          <w:rFonts w:hint="default" w:ascii="Times New Roman" w:hAnsi="Times New Roman" w:cs="Times New Roman"/>
        </w:rPr>
        <w:t>Prediction of Wine Quality</w:t>
      </w:r>
    </w:p>
    <w:p>
      <w:pPr>
        <w:pStyle w:val="8"/>
        <w:spacing w:before="1"/>
        <w:rPr>
          <w:rFonts w:hint="default" w:ascii="Times New Roman" w:hAnsi="Times New Roman" w:cs="Times New Roman"/>
          <w:b/>
          <w:sz w:val="23"/>
        </w:r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2905125</wp:posOffset>
            </wp:positionH>
            <wp:positionV relativeFrom="paragraph">
              <wp:posOffset>193675</wp:posOffset>
            </wp:positionV>
            <wp:extent cx="1333500" cy="15049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333611" cy="1504950"/>
                    </a:xfrm>
                    <a:prstGeom prst="rect">
                      <a:avLst/>
                    </a:prstGeom>
                  </pic:spPr>
                </pic:pic>
              </a:graphicData>
            </a:graphic>
          </wp:anchor>
        </w:drawing>
      </w:r>
    </w:p>
    <w:p>
      <w:pPr>
        <w:spacing w:before="0" w:line="240" w:lineRule="auto"/>
        <w:ind w:right="4576"/>
        <w:jc w:val="both"/>
        <w:rPr>
          <w:rFonts w:hint="default" w:ascii="Times New Roman" w:hAnsi="Times New Roman" w:cs="Times New Roman"/>
          <w:sz w:val="28"/>
        </w:rPr>
      </w:pPr>
    </w:p>
    <w:p>
      <w:pPr>
        <w:spacing w:before="0" w:line="240" w:lineRule="auto"/>
        <w:ind w:right="4576"/>
        <w:jc w:val="center"/>
        <w:rPr>
          <w:rFonts w:hint="default" w:ascii="Times New Roman" w:hAnsi="Times New Roman" w:cs="Times New Roman"/>
          <w:sz w:val="28"/>
        </w:rPr>
      </w:pPr>
    </w:p>
    <w:p>
      <w:pPr>
        <w:spacing w:before="0" w:line="240" w:lineRule="auto"/>
        <w:ind w:right="4576" w:firstLine="3248" w:firstLineChars="1160"/>
        <w:jc w:val="center"/>
        <w:rPr>
          <w:rFonts w:hint="default" w:ascii="Times New Roman" w:hAnsi="Times New Roman" w:cs="Times New Roman"/>
          <w:sz w:val="28"/>
        </w:rPr>
      </w:pPr>
      <w:r>
        <w:rPr>
          <w:rFonts w:hint="default" w:ascii="Times New Roman" w:hAnsi="Times New Roman" w:cs="Times New Roman"/>
          <w:sz w:val="28"/>
        </w:rPr>
        <w:t>Submitted By</w:t>
      </w:r>
    </w:p>
    <w:p>
      <w:pPr>
        <w:spacing w:before="0" w:line="240" w:lineRule="auto"/>
        <w:ind w:left="3957" w:right="4576" w:firstLine="0"/>
        <w:jc w:val="center"/>
        <w:rPr>
          <w:rFonts w:hint="default" w:ascii="Times New Roman" w:hAnsi="Times New Roman" w:cs="Times New Roman"/>
          <w:sz w:val="28"/>
        </w:rPr>
      </w:pPr>
    </w:p>
    <w:p>
      <w:pPr>
        <w:spacing w:before="0" w:line="240" w:lineRule="auto"/>
        <w:ind w:right="4576" w:firstLine="3222" w:firstLineChars="1150"/>
        <w:jc w:val="center"/>
        <w:rPr>
          <w:rFonts w:hint="default" w:ascii="Times New Roman" w:hAnsi="Times New Roman" w:cs="Times New Roman"/>
          <w:b/>
          <w:sz w:val="28"/>
        </w:rPr>
      </w:pPr>
      <w:r>
        <w:rPr>
          <w:rFonts w:hint="default" w:ascii="Times New Roman" w:hAnsi="Times New Roman" w:cs="Times New Roman"/>
          <w:b/>
          <w:sz w:val="28"/>
        </w:rPr>
        <w:t>Name</w:t>
      </w:r>
      <w:r>
        <w:rPr>
          <w:rFonts w:hint="default" w:ascii="Times New Roman" w:hAnsi="Times New Roman" w:cs="Times New Roman"/>
          <w:b/>
          <w:sz w:val="28"/>
          <w:lang w:val="en-US"/>
        </w:rPr>
        <w:t xml:space="preserve">: </w:t>
      </w:r>
      <w:r>
        <w:rPr>
          <w:rFonts w:hint="default" w:ascii="Times New Roman" w:hAnsi="Times New Roman" w:cs="Times New Roman"/>
          <w:b/>
          <w:sz w:val="28"/>
        </w:rPr>
        <w:t>Satwik</w:t>
      </w:r>
    </w:p>
    <w:p>
      <w:pPr>
        <w:pStyle w:val="8"/>
        <w:spacing w:before="5"/>
        <w:jc w:val="center"/>
        <w:rPr>
          <w:rFonts w:hint="default" w:ascii="Times New Roman" w:hAnsi="Times New Roman" w:cs="Times New Roman"/>
          <w:b/>
          <w:sz w:val="28"/>
        </w:rPr>
      </w:pPr>
    </w:p>
    <w:p>
      <w:pPr>
        <w:pStyle w:val="4"/>
        <w:spacing w:line="379" w:lineRule="auto"/>
        <w:ind w:right="4677" w:firstLine="2826" w:firstLineChars="1177"/>
        <w:jc w:val="center"/>
        <w:rPr>
          <w:rFonts w:hint="default" w:ascii="Times New Roman" w:hAnsi="Times New Roman" w:cs="Times New Roman"/>
          <w:lang w:val="en-US"/>
        </w:rPr>
      </w:pPr>
      <w:r>
        <w:rPr>
          <w:rFonts w:hint="default" w:ascii="Times New Roman" w:hAnsi="Times New Roman" w:cs="Times New Roman"/>
        </w:rPr>
        <w:t>Roll No-1803210134</w:t>
      </w:r>
    </w:p>
    <w:p>
      <w:pPr>
        <w:spacing w:before="0" w:line="274" w:lineRule="exact"/>
        <w:ind w:left="1385" w:right="1995" w:firstLine="0"/>
        <w:jc w:val="both"/>
        <w:rPr>
          <w:rFonts w:hint="default" w:ascii="Times New Roman" w:hAnsi="Times New Roman" w:cs="Times New Roman"/>
          <w:b/>
          <w:sz w:val="24"/>
        </w:rPr>
      </w:pPr>
    </w:p>
    <w:p>
      <w:pPr>
        <w:pStyle w:val="8"/>
        <w:rPr>
          <w:rFonts w:hint="default" w:ascii="Times New Roman" w:hAnsi="Times New Roman" w:cs="Times New Roman"/>
          <w:b/>
          <w:sz w:val="26"/>
        </w:rPr>
      </w:pPr>
    </w:p>
    <w:p>
      <w:pPr>
        <w:pStyle w:val="8"/>
        <w:rPr>
          <w:rFonts w:hint="default" w:ascii="Times New Roman" w:hAnsi="Times New Roman" w:cs="Times New Roman"/>
          <w:b/>
          <w:sz w:val="26"/>
        </w:rPr>
      </w:pPr>
    </w:p>
    <w:p>
      <w:pPr>
        <w:spacing w:before="0"/>
        <w:ind w:left="1379" w:right="2005" w:firstLine="0"/>
        <w:jc w:val="center"/>
        <w:rPr>
          <w:rFonts w:hint="default" w:ascii="Times New Roman" w:hAnsi="Times New Roman" w:cs="Times New Roman"/>
          <w:b/>
          <w:sz w:val="28"/>
        </w:rPr>
      </w:pPr>
      <w:r>
        <w:rPr>
          <w:rFonts w:hint="default" w:ascii="Times New Roman" w:hAnsi="Times New Roman" w:cs="Times New Roman"/>
          <w:b/>
          <w:sz w:val="28"/>
        </w:rPr>
        <w:t>SUBMITTED TO:</w:t>
      </w:r>
    </w:p>
    <w:p>
      <w:pPr>
        <w:pStyle w:val="8"/>
        <w:spacing w:before="11"/>
        <w:rPr>
          <w:rFonts w:hint="default" w:ascii="Times New Roman" w:hAnsi="Times New Roman" w:cs="Times New Roman"/>
          <w:b/>
          <w:sz w:val="27"/>
        </w:rPr>
      </w:pPr>
    </w:p>
    <w:p>
      <w:pPr>
        <w:spacing w:before="0"/>
        <w:ind w:left="1378" w:right="2005" w:firstLine="0"/>
        <w:jc w:val="center"/>
        <w:rPr>
          <w:rFonts w:hint="default" w:ascii="Times New Roman" w:hAnsi="Times New Roman" w:cs="Times New Roman"/>
          <w:b/>
          <w:sz w:val="32"/>
        </w:rPr>
      </w:pPr>
      <w:r>
        <w:rPr>
          <w:rFonts w:hint="default" w:ascii="Times New Roman" w:hAnsi="Times New Roman" w:cs="Times New Roman"/>
          <w:b/>
          <w:sz w:val="32"/>
        </w:rPr>
        <w:t>Department of Computer Science &amp;</w:t>
      </w:r>
      <w:r>
        <w:rPr>
          <w:rFonts w:hint="default" w:ascii="Times New Roman" w:hAnsi="Times New Roman" w:cs="Times New Roman"/>
          <w:b/>
          <w:spacing w:val="-23"/>
          <w:sz w:val="32"/>
        </w:rPr>
        <w:t xml:space="preserve"> </w:t>
      </w:r>
      <w:r>
        <w:rPr>
          <w:rFonts w:hint="default" w:ascii="Times New Roman" w:hAnsi="Times New Roman" w:cs="Times New Roman"/>
          <w:b/>
          <w:sz w:val="32"/>
        </w:rPr>
        <w:t>Engineering</w:t>
      </w:r>
    </w:p>
    <w:p>
      <w:pPr>
        <w:spacing w:before="2"/>
        <w:ind w:left="1385" w:right="2003" w:firstLine="0"/>
        <w:jc w:val="center"/>
        <w:rPr>
          <w:rFonts w:hint="default" w:ascii="Times New Roman" w:hAnsi="Times New Roman" w:cs="Times New Roman"/>
          <w:sz w:val="32"/>
        </w:rPr>
      </w:pPr>
      <w:r>
        <w:rPr>
          <w:rFonts w:hint="default" w:ascii="Times New Roman" w:hAnsi="Times New Roman" w:cs="Times New Roman"/>
          <w:sz w:val="32"/>
        </w:rPr>
        <w:t>ABES ENGINEERING COLLEGE</w:t>
      </w:r>
      <w:r>
        <w:rPr>
          <w:rFonts w:hint="default" w:ascii="Times New Roman" w:hAnsi="Times New Roman" w:cs="Times New Roman"/>
          <w:spacing w:val="-9"/>
          <w:sz w:val="32"/>
        </w:rPr>
        <w:t xml:space="preserve"> </w:t>
      </w:r>
      <w:r>
        <w:rPr>
          <w:rFonts w:hint="default" w:ascii="Times New Roman" w:hAnsi="Times New Roman" w:cs="Times New Roman"/>
          <w:sz w:val="32"/>
        </w:rPr>
        <w:t>,GHAZIABAD</w:t>
      </w:r>
    </w:p>
    <w:p>
      <w:pPr>
        <w:spacing w:after="0"/>
        <w:jc w:val="center"/>
        <w:rPr>
          <w:rFonts w:hint="default" w:ascii="Times New Roman" w:hAnsi="Times New Roman" w:cs="Times New Roman"/>
          <w:sz w:val="32"/>
        </w:rPr>
        <w:sectPr>
          <w:footerReference r:id="rId5" w:type="default"/>
          <w:type w:val="continuous"/>
          <w:pgSz w:w="11910" w:h="16840"/>
          <w:pgMar w:top="1600" w:right="600" w:bottom="1120" w:left="1220" w:header="720" w:footer="921" w:gutter="0"/>
          <w:pgNumType w:start="1"/>
          <w:cols w:space="720" w:num="1"/>
        </w:sectPr>
      </w:pPr>
    </w:p>
    <w:p>
      <w:pPr>
        <w:pStyle w:val="8"/>
        <w:rPr>
          <w:rFonts w:hint="default" w:ascii="Times New Roman" w:hAnsi="Times New Roman" w:cs="Times New Roman"/>
          <w:sz w:val="20"/>
        </w:rPr>
      </w:pPr>
    </w:p>
    <w:p>
      <w:pPr>
        <w:pStyle w:val="8"/>
        <w:spacing w:before="7"/>
        <w:rPr>
          <w:rFonts w:hint="default" w:ascii="Times New Roman" w:hAnsi="Times New Roman" w:cs="Times New Roman"/>
          <w:sz w:val="22"/>
        </w:rPr>
      </w:pPr>
    </w:p>
    <w:p>
      <w:pPr>
        <w:spacing w:before="87"/>
        <w:ind w:left="1385" w:right="2003" w:firstLine="0"/>
        <w:jc w:val="center"/>
        <w:rPr>
          <w:rFonts w:hint="default" w:ascii="Times New Roman" w:hAnsi="Times New Roman" w:cs="Times New Roman"/>
          <w:b/>
          <w:sz w:val="32"/>
        </w:rPr>
      </w:pPr>
      <w:r>
        <w:rPr>
          <w:rFonts w:hint="default" w:ascii="Times New Roman" w:hAnsi="Times New Roman" w:cs="Times New Roman"/>
          <w:b/>
          <w:sz w:val="32"/>
        </w:rPr>
        <w:t>DECLARATION</w:t>
      </w:r>
    </w:p>
    <w:p>
      <w:pPr>
        <w:pStyle w:val="8"/>
        <w:rPr>
          <w:rFonts w:hint="default" w:ascii="Times New Roman" w:hAnsi="Times New Roman" w:cs="Times New Roman"/>
          <w:b/>
          <w:sz w:val="34"/>
        </w:rPr>
      </w:pPr>
    </w:p>
    <w:p>
      <w:pPr>
        <w:pStyle w:val="8"/>
        <w:rPr>
          <w:rFonts w:hint="default" w:ascii="Times New Roman" w:hAnsi="Times New Roman" w:cs="Times New Roman"/>
          <w:b/>
          <w:sz w:val="47"/>
        </w:rPr>
      </w:pPr>
    </w:p>
    <w:p>
      <w:pPr>
        <w:pStyle w:val="8"/>
        <w:spacing w:line="256" w:lineRule="auto"/>
        <w:ind w:left="220" w:right="849"/>
        <w:jc w:val="both"/>
        <w:rPr>
          <w:rFonts w:hint="default" w:ascii="Times New Roman" w:hAnsi="Times New Roman" w:cs="Times New Roman"/>
          <w:sz w:val="24"/>
          <w:vertAlign w:val="baseline"/>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page">
                  <wp:posOffset>5351780</wp:posOffset>
                </wp:positionH>
                <wp:positionV relativeFrom="paragraph">
                  <wp:posOffset>345440</wp:posOffset>
                </wp:positionV>
                <wp:extent cx="920750" cy="15875"/>
                <wp:effectExtent l="0" t="0" r="6350" b="3175"/>
                <wp:wrapNone/>
                <wp:docPr id="2" name="Rectangles 2"/>
                <wp:cNvGraphicFramePr/>
                <a:graphic xmlns:a="http://schemas.openxmlformats.org/drawingml/2006/main">
                  <a:graphicData uri="http://schemas.microsoft.com/office/word/2010/wordprocessingShape">
                    <wps:wsp>
                      <wps:cNvSpPr/>
                      <wps:spPr>
                        <a:xfrm>
                          <a:off x="0" y="0"/>
                          <a:ext cx="920750" cy="1587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421.4pt;margin-top:27.2pt;height:1.25pt;width:72.5pt;mso-position-horizontal-relative:page;z-index:-251654144;mso-width-relative:page;mso-height-relative:page;" fillcolor="#000000" filled="t" stroked="f" coordsize="21600,21600" o:gfxdata="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9atK8dgAAAAJAQAADwAA&#10;AAAAAAABACAAAAAiAAAAZHJzL2Rvd25yZXYueG1sUEsBAhQAFAAAAAgAh07iQLWShsmkAQAAYQMA&#10;AA4AAAAAAAAAAQAgAAAAJwEAAGRycy9lMm9Eb2MueG1sUEsFBgAAAAAGAAYAWQEAAD0FAAAAAA==&#10;">
                <v:fill on="t" focussize="0,0"/>
                <v:stroke on="f"/>
                <v:imagedata o:title=""/>
                <o:lock v:ext="edit" aspectratio="f"/>
              </v:rect>
            </w:pict>
          </mc:Fallback>
        </mc:AlternateContent>
      </w:r>
      <w:r>
        <w:rPr>
          <w:rFonts w:hint="default" w:ascii="Times New Roman" w:hAnsi="Times New Roman" w:cs="Times New Roman"/>
        </w:rPr>
        <w:t xml:space="preserve">I hereby declare that the Report entitled "Prediction Of Wine Quality" is an authentic record of my own work as requirements of Mini Project during the period </w:t>
      </w:r>
      <w:r>
        <w:rPr>
          <w:rFonts w:hint="default" w:ascii="Times New Roman" w:hAnsi="Times New Roman" w:cs="Times New Roman"/>
          <w:u w:val="none"/>
        </w:rPr>
        <w:t xml:space="preserve">from </w:t>
      </w:r>
      <w:r>
        <w:rPr>
          <w:rFonts w:hint="default" w:ascii="Times New Roman" w:hAnsi="Times New Roman" w:cs="Times New Roman"/>
          <w:b/>
          <w:u w:val="none"/>
        </w:rPr>
        <w:t>1</w:t>
      </w:r>
      <w:r>
        <w:rPr>
          <w:rFonts w:hint="default" w:ascii="Times New Roman" w:hAnsi="Times New Roman" w:cs="Times New Roman"/>
          <w:b/>
          <w:u w:val="none"/>
          <w:lang w:val="en-US"/>
        </w:rPr>
        <w:t>4</w:t>
      </w:r>
      <w:r>
        <w:rPr>
          <w:rFonts w:hint="default" w:ascii="Times New Roman" w:hAnsi="Times New Roman" w:cs="Times New Roman"/>
          <w:b/>
          <w:u w:val="none"/>
          <w:vertAlign w:val="superscript"/>
          <w:lang w:val="en-US"/>
        </w:rPr>
        <w:t>th</w:t>
      </w:r>
      <w:r>
        <w:rPr>
          <w:rFonts w:hint="default" w:ascii="Times New Roman" w:hAnsi="Times New Roman" w:cs="Times New Roman"/>
          <w:b/>
          <w:u w:val="none"/>
          <w:lang w:val="en-US"/>
        </w:rPr>
        <w:t xml:space="preserve"> September</w:t>
      </w:r>
      <w:r>
        <w:rPr>
          <w:rFonts w:hint="default" w:ascii="Times New Roman" w:hAnsi="Times New Roman" w:cs="Times New Roman"/>
          <w:b/>
          <w:u w:val="none"/>
          <w:vertAlign w:val="baseline"/>
        </w:rPr>
        <w:t xml:space="preserve"> 202</w:t>
      </w:r>
      <w:r>
        <w:rPr>
          <w:rFonts w:hint="default" w:ascii="Times New Roman" w:hAnsi="Times New Roman" w:cs="Times New Roman"/>
          <w:b/>
          <w:u w:val="none"/>
          <w:vertAlign w:val="baseline"/>
          <w:lang w:val="en-US"/>
        </w:rPr>
        <w:t>1 to 15</w:t>
      </w:r>
      <w:r>
        <w:rPr>
          <w:rFonts w:hint="default" w:ascii="Times New Roman" w:hAnsi="Times New Roman" w:cs="Times New Roman"/>
          <w:b/>
          <w:u w:val="none"/>
          <w:vertAlign w:val="superscript"/>
          <w:lang w:val="en-US"/>
        </w:rPr>
        <w:t>th</w:t>
      </w:r>
      <w:r>
        <w:rPr>
          <w:rFonts w:hint="default" w:ascii="Times New Roman" w:hAnsi="Times New Roman" w:cs="Times New Roman"/>
          <w:b/>
          <w:u w:val="none"/>
          <w:vertAlign w:val="baseline"/>
          <w:lang w:val="en-US"/>
        </w:rPr>
        <w:t xml:space="preserve"> December 2021</w:t>
      </w:r>
      <w:r>
        <w:rPr>
          <w:rFonts w:hint="default" w:ascii="Times New Roman" w:hAnsi="Times New Roman" w:cs="Times New Roman"/>
          <w:b/>
          <w:sz w:val="24"/>
          <w:vertAlign w:val="baseline"/>
        </w:rPr>
        <w:t xml:space="preserve"> </w:t>
      </w:r>
      <w:r>
        <w:rPr>
          <w:rFonts w:hint="default" w:ascii="Times New Roman" w:hAnsi="Times New Roman" w:cs="Times New Roman"/>
          <w:sz w:val="24"/>
          <w:vertAlign w:val="baseline"/>
        </w:rPr>
        <w:t xml:space="preserve">for the award of degree of B.Tech. (Computer Science &amp; Engineering), ABES Engineering College, Ghaziabad, under the guidance of </w:t>
      </w:r>
    </w:p>
    <w:p>
      <w:pPr>
        <w:pStyle w:val="8"/>
        <w:spacing w:line="256" w:lineRule="auto"/>
        <w:ind w:left="220" w:right="849"/>
        <w:jc w:val="both"/>
        <w:rPr>
          <w:rFonts w:hint="default" w:ascii="Times New Roman" w:hAnsi="Times New Roman" w:cs="Times New Roman"/>
          <w:b/>
          <w:sz w:val="22"/>
          <w:lang w:val="en-US"/>
        </w:rPr>
      </w:pPr>
      <w:r>
        <w:rPr>
          <w:rFonts w:hint="default" w:ascii="Times New Roman" w:hAnsi="Times New Roman" w:cs="Times New Roman"/>
          <w:sz w:val="24"/>
          <w:vertAlign w:val="baseline"/>
          <w:lang w:val="en-US"/>
        </w:rPr>
        <w:t>(</w:t>
      </w:r>
      <w:r>
        <w:rPr>
          <w:rFonts w:hint="default" w:ascii="Times New Roman" w:hAnsi="Times New Roman" w:cs="Times New Roman"/>
          <w:b/>
          <w:sz w:val="24"/>
          <w:vertAlign w:val="baseline"/>
        </w:rPr>
        <w:t>M</w:t>
      </w:r>
      <w:r>
        <w:rPr>
          <w:rFonts w:hint="default" w:ascii="Times New Roman" w:hAnsi="Times New Roman" w:cs="Times New Roman"/>
          <w:b/>
          <w:sz w:val="24"/>
          <w:vertAlign w:val="baseline"/>
          <w:lang w:val="en-US"/>
        </w:rPr>
        <w:t>s .BABLI BALIYAN)</w:t>
      </w: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spacing w:before="10"/>
        <w:rPr>
          <w:rFonts w:hint="default" w:ascii="Times New Roman" w:hAnsi="Times New Roman" w:cs="Times New Roman"/>
          <w:b/>
          <w:sz w:val="29"/>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5269230</wp:posOffset>
            </wp:positionH>
            <wp:positionV relativeFrom="paragraph">
              <wp:posOffset>243205</wp:posOffset>
            </wp:positionV>
            <wp:extent cx="1000125" cy="12192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1000125" cy="1219200"/>
                    </a:xfrm>
                    <a:prstGeom prst="rect">
                      <a:avLst/>
                    </a:prstGeom>
                  </pic:spPr>
                </pic:pic>
              </a:graphicData>
            </a:graphic>
          </wp:anchor>
        </w:drawing>
      </w:r>
    </w:p>
    <w:p>
      <w:pPr>
        <w:pStyle w:val="8"/>
        <w:spacing w:before="8"/>
        <w:rPr>
          <w:rFonts w:hint="default" w:ascii="Times New Roman" w:hAnsi="Times New Roman" w:cs="Times New Roman"/>
          <w:b/>
          <w:sz w:val="9"/>
        </w:rPr>
      </w:pPr>
    </w:p>
    <w:p>
      <w:pPr>
        <w:pStyle w:val="8"/>
        <w:rPr>
          <w:rFonts w:hint="default" w:ascii="Times New Roman" w:hAnsi="Times New Roman" w:cs="Times New Roman"/>
          <w:b/>
          <w:sz w:val="11"/>
        </w:rPr>
      </w:pPr>
    </w:p>
    <w:p>
      <w:pPr>
        <w:pStyle w:val="8"/>
        <w:spacing w:before="4"/>
        <w:rPr>
          <w:rFonts w:hint="default" w:ascii="Times New Roman" w:hAnsi="Times New Roman" w:cs="Times New Roman"/>
          <w:b/>
          <w:sz w:val="7"/>
        </w:rPr>
      </w:pPr>
    </w:p>
    <w:p>
      <w:pPr>
        <w:pStyle w:val="4"/>
        <w:spacing w:before="90"/>
        <w:rPr>
          <w:rFonts w:hint="default" w:ascii="Times New Roman" w:hAnsi="Times New Roman" w:cs="Times New Roman"/>
        </w:rPr>
      </w:pPr>
    </w:p>
    <w:p>
      <w:pPr>
        <w:pStyle w:val="4"/>
        <w:spacing w:before="90"/>
        <w:rPr>
          <w:rFonts w:hint="default" w:ascii="Times New Roman" w:hAnsi="Times New Roman" w:cs="Times New Roman"/>
          <w:b/>
          <w:sz w:val="24"/>
        </w:rPr>
      </w:pPr>
      <w:r>
        <w:rPr>
          <w:rFonts w:hint="default" w:ascii="Times New Roman" w:hAnsi="Times New Roman" w:cs="Times New Roman"/>
        </w:rPr>
        <w:t>Date: 4 December 202</w:t>
      </w:r>
      <w:r>
        <w:rPr>
          <w:rFonts w:hint="default" w:ascii="Times New Roman" w:hAnsi="Times New Roman" w:cs="Times New Roman"/>
          <w:lang w:val="en-US"/>
        </w:rPr>
        <w:t>1</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b/>
          <w:sz w:val="24"/>
        </w:rPr>
        <w:t>(Signature of student)</w:t>
      </w:r>
    </w:p>
    <w:p>
      <w:pPr>
        <w:rPr>
          <w:rFonts w:hint="default" w:ascii="Times New Roman" w:hAnsi="Times New Roman" w:cs="Times New Roman"/>
          <w:b/>
          <w:sz w:val="24"/>
          <w:lang w:val="en-US"/>
        </w:rPr>
      </w:pP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Satwik</w:t>
      </w:r>
    </w:p>
    <w:p>
      <w:pPr>
        <w:rPr>
          <w:rFonts w:hint="default" w:ascii="Times New Roman" w:hAnsi="Times New Roman" w:cs="Times New Roman"/>
          <w:b/>
          <w:sz w:val="24"/>
          <w:lang w:val="en-US"/>
        </w:rPr>
      </w:pP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ab/>
      </w:r>
      <w:r>
        <w:rPr>
          <w:rFonts w:hint="default" w:ascii="Times New Roman" w:hAnsi="Times New Roman" w:cs="Times New Roman"/>
          <w:b/>
          <w:sz w:val="24"/>
          <w:lang w:val="en-US"/>
        </w:rPr>
        <w:t>1803210134</w:t>
      </w:r>
    </w:p>
    <w:p>
      <w:pPr>
        <w:pStyle w:val="8"/>
        <w:rPr>
          <w:rFonts w:hint="default" w:ascii="Times New Roman" w:hAnsi="Times New Roman" w:cs="Times New Roman"/>
          <w:b/>
          <w:sz w:val="20"/>
        </w:rPr>
      </w:pPr>
    </w:p>
    <w:p>
      <w:pPr>
        <w:spacing w:after="0" w:line="256" w:lineRule="exact"/>
        <w:jc w:val="right"/>
        <w:rPr>
          <w:rFonts w:hint="default" w:ascii="Times New Roman" w:hAnsi="Times New Roman" w:cs="Times New Roman"/>
          <w:sz w:val="24"/>
        </w:rPr>
        <w:sectPr>
          <w:pgSz w:w="11910" w:h="16840"/>
          <w:pgMar w:top="1600" w:right="600" w:bottom="1200" w:left="1220" w:header="0" w:footer="921" w:gutter="0"/>
          <w:cols w:space="720" w:num="1"/>
        </w:sectPr>
      </w:pP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spacing w:before="8"/>
        <w:rPr>
          <w:rFonts w:hint="default" w:ascii="Times New Roman" w:hAnsi="Times New Roman" w:cs="Times New Roman"/>
          <w:b/>
          <w:sz w:val="25"/>
        </w:rPr>
      </w:pPr>
    </w:p>
    <w:p>
      <w:pPr>
        <w:spacing w:before="59"/>
        <w:ind w:left="349" w:right="2005" w:firstLine="0"/>
        <w:jc w:val="center"/>
        <w:rPr>
          <w:rFonts w:hint="default" w:ascii="Times New Roman" w:hAnsi="Times New Roman" w:cs="Times New Roman"/>
          <w:sz w:val="28"/>
        </w:rPr>
      </w:pPr>
    </w:p>
    <w:p>
      <w:pPr>
        <w:spacing w:before="1"/>
        <w:ind w:left="2686" w:right="0" w:firstLine="0"/>
        <w:jc w:val="left"/>
        <w:rPr>
          <w:rFonts w:hint="default" w:ascii="Times New Roman" w:hAnsi="Times New Roman" w:cs="Times New Roman"/>
          <w:b/>
          <w:sz w:val="32"/>
        </w:rPr>
      </w:pPr>
      <w:r>
        <w:rPr>
          <w:rFonts w:hint="default" w:ascii="Times New Roman" w:hAnsi="Times New Roman" w:cs="Times New Roman"/>
          <w:b/>
          <w:sz w:val="32"/>
        </w:rPr>
        <w:t>TABLE OF CONTENTS</w:t>
      </w: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rPr>
          <w:rFonts w:hint="default" w:ascii="Times New Roman" w:hAnsi="Times New Roman" w:cs="Times New Roman"/>
          <w:b/>
          <w:sz w:val="20"/>
        </w:rPr>
      </w:pPr>
    </w:p>
    <w:p>
      <w:pPr>
        <w:pStyle w:val="8"/>
        <w:spacing w:before="5"/>
        <w:rPr>
          <w:rFonts w:hint="default" w:ascii="Times New Roman" w:hAnsi="Times New Roman" w:cs="Times New Roman"/>
          <w:b/>
          <w:sz w:val="11"/>
        </w:rPr>
      </w:pPr>
    </w:p>
    <w:tbl>
      <w:tblPr>
        <w:tblStyle w:val="7"/>
        <w:tblW w:w="0" w:type="auto"/>
        <w:tblInd w:w="7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332"/>
        <w:gridCol w:w="1433"/>
        <w:gridCol w:w="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73" w:hRule="atLeast"/>
        </w:trPr>
        <w:tc>
          <w:tcPr>
            <w:tcW w:w="6332" w:type="dxa"/>
          </w:tcPr>
          <w:p>
            <w:pPr>
              <w:pStyle w:val="12"/>
              <w:spacing w:line="360" w:lineRule="auto"/>
              <w:ind w:left="50" w:right="4101"/>
              <w:rPr>
                <w:rFonts w:hint="default" w:ascii="Times New Roman" w:hAnsi="Times New Roman" w:cs="Times New Roman"/>
                <w:sz w:val="22"/>
              </w:rPr>
            </w:pPr>
            <w:r>
              <w:rPr>
                <w:rFonts w:hint="default" w:ascii="Times New Roman" w:hAnsi="Times New Roman" w:cs="Times New Roman"/>
                <w:sz w:val="22"/>
              </w:rPr>
              <w:t>LIST OF TABLES LIST OF FIGURES</w:t>
            </w:r>
          </w:p>
          <w:p>
            <w:pPr>
              <w:pStyle w:val="12"/>
              <w:ind w:left="50"/>
              <w:rPr>
                <w:rFonts w:hint="default" w:ascii="Times New Roman" w:hAnsi="Times New Roman" w:cs="Times New Roman"/>
                <w:b/>
                <w:sz w:val="22"/>
              </w:rPr>
            </w:pPr>
            <w:r>
              <w:rPr>
                <w:rFonts w:hint="default" w:ascii="Times New Roman" w:hAnsi="Times New Roman" w:cs="Times New Roman"/>
                <w:b/>
                <w:sz w:val="22"/>
              </w:rPr>
              <w:t>CHAPTER-1INTRODUCTION</w:t>
            </w:r>
          </w:p>
        </w:tc>
        <w:tc>
          <w:tcPr>
            <w:tcW w:w="1433" w:type="dxa"/>
          </w:tcPr>
          <w:p>
            <w:pPr>
              <w:pStyle w:val="12"/>
              <w:spacing w:line="246" w:lineRule="exact"/>
              <w:ind w:left="895"/>
              <w:rPr>
                <w:rFonts w:hint="default" w:ascii="Times New Roman" w:hAnsi="Times New Roman" w:cs="Times New Roman"/>
                <w:sz w:val="22"/>
              </w:rPr>
            </w:pPr>
            <w:r>
              <w:rPr>
                <w:rFonts w:hint="default" w:ascii="Times New Roman" w:hAnsi="Times New Roman" w:cs="Times New Roman"/>
                <w:sz w:val="22"/>
              </w:rPr>
              <w:t>(iv)</w:t>
            </w:r>
          </w:p>
          <w:p>
            <w:pPr>
              <w:pStyle w:val="12"/>
              <w:spacing w:before="127"/>
              <w:ind w:left="965"/>
              <w:rPr>
                <w:rFonts w:hint="default" w:ascii="Times New Roman" w:hAnsi="Times New Roman" w:cs="Times New Roman"/>
                <w:sz w:val="22"/>
              </w:rPr>
            </w:pPr>
            <w:r>
              <w:rPr>
                <w:rFonts w:hint="default" w:ascii="Times New Roman" w:hAnsi="Times New Roman" w:cs="Times New Roman"/>
                <w:sz w:val="22"/>
              </w:rPr>
              <w:t>(v)</w:t>
            </w:r>
          </w:p>
        </w:tc>
        <w:tc>
          <w:tcPr>
            <w:tcW w:w="509" w:type="dxa"/>
          </w:tcPr>
          <w:p>
            <w:pPr>
              <w:pStyle w:val="12"/>
              <w:rPr>
                <w:rFonts w:hint="default" w:ascii="Times New Roman" w:hAnsi="Times New Roman" w:cs="Times New Roman"/>
                <w:b/>
                <w:sz w:val="24"/>
              </w:rPr>
            </w:pPr>
          </w:p>
          <w:p>
            <w:pPr>
              <w:pStyle w:val="12"/>
              <w:rPr>
                <w:rFonts w:hint="default" w:ascii="Times New Roman" w:hAnsi="Times New Roman" w:cs="Times New Roman"/>
                <w:b/>
                <w:sz w:val="24"/>
              </w:rPr>
            </w:pPr>
          </w:p>
          <w:p>
            <w:pPr>
              <w:pStyle w:val="12"/>
              <w:spacing w:before="201"/>
              <w:ind w:left="207"/>
              <w:rPr>
                <w:rFonts w:hint="default" w:ascii="Times New Roman" w:hAnsi="Times New Roman" w:cs="Times New Roman"/>
                <w:sz w:val="22"/>
              </w:rPr>
            </w:pPr>
            <w:r>
              <w:rPr>
                <w:rFonts w:hint="default" w:ascii="Times New Roman" w:hAnsi="Times New Roman" w:cs="Times New Roman"/>
                <w:w w:val="99"/>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1.1 Problem Definition</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1.2 Motivation</w:t>
            </w:r>
          </w:p>
        </w:tc>
        <w:tc>
          <w:tcPr>
            <w:tcW w:w="1433" w:type="dxa"/>
          </w:tcPr>
          <w:p>
            <w:pPr>
              <w:pStyle w:val="12"/>
              <w:rPr>
                <w:rFonts w:hint="default" w:ascii="Times New Roman" w:hAnsi="Times New Roman" w:cs="Times New Roman"/>
                <w:sz w:val="22"/>
              </w:rPr>
            </w:pPr>
          </w:p>
        </w:tc>
        <w:tc>
          <w:tcPr>
            <w:tcW w:w="509" w:type="dxa"/>
          </w:tcPr>
          <w:p>
            <w:pPr>
              <w:pStyle w:val="12"/>
              <w:rPr>
                <w:rFonts w:hint="default" w:ascii="Times New Roman" w:hAnsi="Times New Roman" w:cs="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6332" w:type="dxa"/>
          </w:tcPr>
          <w:p>
            <w:pPr>
              <w:pStyle w:val="12"/>
              <w:spacing w:before="57"/>
              <w:ind w:left="475"/>
              <w:rPr>
                <w:rFonts w:hint="default" w:ascii="Times New Roman" w:hAnsi="Times New Roman" w:cs="Times New Roman"/>
                <w:sz w:val="22"/>
              </w:rPr>
            </w:pPr>
            <w:r>
              <w:rPr>
                <w:rFonts w:hint="default" w:ascii="Times New Roman" w:hAnsi="Times New Roman" w:cs="Times New Roman"/>
                <w:sz w:val="22"/>
              </w:rPr>
              <w:t>1.3 Objective of the Project</w:t>
            </w:r>
          </w:p>
        </w:tc>
        <w:tc>
          <w:tcPr>
            <w:tcW w:w="1433" w:type="dxa"/>
          </w:tcPr>
          <w:p>
            <w:pPr>
              <w:pStyle w:val="12"/>
              <w:rPr>
                <w:rFonts w:hint="default" w:ascii="Times New Roman" w:hAnsi="Times New Roman" w:cs="Times New Roman"/>
                <w:sz w:val="22"/>
              </w:rPr>
            </w:pPr>
          </w:p>
        </w:tc>
        <w:tc>
          <w:tcPr>
            <w:tcW w:w="509" w:type="dxa"/>
          </w:tcPr>
          <w:p>
            <w:pPr>
              <w:pStyle w:val="12"/>
              <w:spacing w:before="57"/>
              <w:ind w:left="207"/>
              <w:rPr>
                <w:rFonts w:hint="default" w:ascii="Times New Roman" w:hAnsi="Times New Roman" w:cs="Times New Roman"/>
                <w:sz w:val="22"/>
              </w:rPr>
            </w:pPr>
            <w:r>
              <w:rPr>
                <w:rFonts w:hint="default" w:ascii="Times New Roman" w:hAnsi="Times New Roman" w:cs="Times New Roman"/>
                <w:w w:val="99"/>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1.4 Scope of the Project</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1.5 Need of Work</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50"/>
              <w:rPr>
                <w:rFonts w:hint="default" w:ascii="Times New Roman" w:hAnsi="Times New Roman" w:cs="Times New Roman"/>
                <w:b/>
                <w:sz w:val="22"/>
              </w:rPr>
            </w:pPr>
            <w:r>
              <w:rPr>
                <w:rFonts w:hint="default" w:ascii="Times New Roman" w:hAnsi="Times New Roman" w:cs="Times New Roman"/>
                <w:b/>
                <w:sz w:val="22"/>
              </w:rPr>
              <w:t>CHAPTER 2 RELATED WORK</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50"/>
              <w:rPr>
                <w:rFonts w:hint="default" w:ascii="Times New Roman" w:hAnsi="Times New Roman" w:cs="Times New Roman"/>
                <w:b/>
                <w:sz w:val="22"/>
              </w:rPr>
            </w:pPr>
            <w:r>
              <w:rPr>
                <w:rFonts w:hint="default" w:ascii="Times New Roman" w:hAnsi="Times New Roman" w:cs="Times New Roman"/>
                <w:b/>
                <w:sz w:val="22"/>
              </w:rPr>
              <w:t>CHAPTER 3 PROPOSED METHODOLOGY</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3.1 Dataset Description</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w w:val="99"/>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3.2 Methods</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3.3 Hardware / Software Requirements</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3.4 Our Methodology</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6332" w:type="dxa"/>
          </w:tcPr>
          <w:p>
            <w:pPr>
              <w:pStyle w:val="12"/>
              <w:spacing w:before="60"/>
              <w:ind w:left="50"/>
              <w:rPr>
                <w:rFonts w:hint="default" w:ascii="Times New Roman" w:hAnsi="Times New Roman" w:cs="Times New Roman"/>
                <w:b/>
                <w:sz w:val="22"/>
              </w:rPr>
            </w:pPr>
            <w:r>
              <w:rPr>
                <w:rFonts w:hint="default" w:ascii="Times New Roman" w:hAnsi="Times New Roman" w:cs="Times New Roman"/>
                <w:b/>
                <w:sz w:val="22"/>
              </w:rPr>
              <w:t>CHAPTER 4 EXPERIMENT AND RESULT ANALYSIS</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6332" w:type="dxa"/>
          </w:tcPr>
          <w:p>
            <w:pPr>
              <w:pStyle w:val="12"/>
              <w:spacing w:before="57"/>
              <w:ind w:left="50"/>
              <w:rPr>
                <w:rFonts w:hint="default" w:ascii="Times New Roman" w:hAnsi="Times New Roman" w:cs="Times New Roman"/>
                <w:b/>
                <w:sz w:val="22"/>
              </w:rPr>
            </w:pPr>
            <w:r>
              <w:rPr>
                <w:rFonts w:hint="default" w:ascii="Times New Roman" w:hAnsi="Times New Roman" w:cs="Times New Roman"/>
                <w:b/>
                <w:sz w:val="22"/>
              </w:rPr>
              <w:t>CHAPTER 5 CONCLUSION</w:t>
            </w:r>
          </w:p>
        </w:tc>
        <w:tc>
          <w:tcPr>
            <w:tcW w:w="1433" w:type="dxa"/>
          </w:tcPr>
          <w:p>
            <w:pPr>
              <w:pStyle w:val="12"/>
              <w:rPr>
                <w:rFonts w:hint="default" w:ascii="Times New Roman" w:hAnsi="Times New Roman" w:cs="Times New Roman"/>
                <w:sz w:val="22"/>
              </w:rPr>
            </w:pPr>
          </w:p>
        </w:tc>
        <w:tc>
          <w:tcPr>
            <w:tcW w:w="509" w:type="dxa"/>
          </w:tcPr>
          <w:p>
            <w:pPr>
              <w:pStyle w:val="12"/>
              <w:spacing w:before="57"/>
              <w:ind w:left="207"/>
              <w:rPr>
                <w:rFonts w:hint="default" w:ascii="Times New Roman" w:hAnsi="Times New Roman" w:cs="Times New Roman"/>
                <w:sz w:val="22"/>
              </w:rPr>
            </w:pPr>
            <w:r>
              <w:rPr>
                <w:rFonts w:hint="default" w:ascii="Times New Roman" w:hAnsi="Times New Roman" w:cs="Times New Roman"/>
                <w:sz w:val="22"/>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5.1 Discussion</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6332" w:type="dxa"/>
          </w:tcPr>
          <w:p>
            <w:pPr>
              <w:pStyle w:val="12"/>
              <w:spacing w:before="60"/>
              <w:ind w:left="475"/>
              <w:rPr>
                <w:rFonts w:hint="default" w:ascii="Times New Roman" w:hAnsi="Times New Roman" w:cs="Times New Roman"/>
                <w:sz w:val="22"/>
              </w:rPr>
            </w:pPr>
            <w:r>
              <w:rPr>
                <w:rFonts w:hint="default" w:ascii="Times New Roman" w:hAnsi="Times New Roman" w:cs="Times New Roman"/>
                <w:sz w:val="22"/>
              </w:rPr>
              <w:t>5.2 Future Work</w:t>
            </w:r>
          </w:p>
        </w:tc>
        <w:tc>
          <w:tcPr>
            <w:tcW w:w="1433" w:type="dxa"/>
          </w:tcPr>
          <w:p>
            <w:pPr>
              <w:pStyle w:val="12"/>
              <w:rPr>
                <w:rFonts w:hint="default" w:ascii="Times New Roman" w:hAnsi="Times New Roman" w:cs="Times New Roman"/>
                <w:sz w:val="22"/>
              </w:rPr>
            </w:pPr>
          </w:p>
        </w:tc>
        <w:tc>
          <w:tcPr>
            <w:tcW w:w="509" w:type="dxa"/>
          </w:tcPr>
          <w:p>
            <w:pPr>
              <w:pStyle w:val="12"/>
              <w:spacing w:before="60"/>
              <w:ind w:left="207"/>
              <w:rPr>
                <w:rFonts w:hint="default" w:ascii="Times New Roman" w:hAnsi="Times New Roman" w:cs="Times New Roman"/>
                <w:sz w:val="22"/>
              </w:rPr>
            </w:pPr>
            <w:r>
              <w:rPr>
                <w:rFonts w:hint="default" w:ascii="Times New Roman" w:hAnsi="Times New Roman" w:cs="Times New Roman"/>
                <w:sz w:val="22"/>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6332" w:type="dxa"/>
          </w:tcPr>
          <w:p>
            <w:pPr>
              <w:pStyle w:val="12"/>
              <w:spacing w:before="60" w:line="233" w:lineRule="exact"/>
              <w:ind w:left="595"/>
              <w:rPr>
                <w:rFonts w:hint="default" w:ascii="Times New Roman" w:hAnsi="Times New Roman" w:cs="Times New Roman"/>
                <w:b/>
                <w:sz w:val="22"/>
              </w:rPr>
            </w:pPr>
            <w:r>
              <w:rPr>
                <w:rFonts w:hint="default" w:ascii="Times New Roman" w:hAnsi="Times New Roman" w:cs="Times New Roman"/>
                <w:b/>
                <w:sz w:val="22"/>
              </w:rPr>
              <w:t>REFERENCES</w:t>
            </w:r>
          </w:p>
        </w:tc>
        <w:tc>
          <w:tcPr>
            <w:tcW w:w="1433" w:type="dxa"/>
          </w:tcPr>
          <w:p>
            <w:pPr>
              <w:pStyle w:val="12"/>
              <w:rPr>
                <w:rFonts w:hint="default" w:ascii="Times New Roman" w:hAnsi="Times New Roman" w:cs="Times New Roman"/>
                <w:sz w:val="22"/>
              </w:rPr>
            </w:pPr>
          </w:p>
        </w:tc>
        <w:tc>
          <w:tcPr>
            <w:tcW w:w="509" w:type="dxa"/>
          </w:tcPr>
          <w:p>
            <w:pPr>
              <w:pStyle w:val="12"/>
              <w:rPr>
                <w:rFonts w:hint="default" w:ascii="Times New Roman" w:hAnsi="Times New Roman" w:cs="Times New Roman"/>
                <w:sz w:val="22"/>
              </w:rPr>
            </w:pPr>
          </w:p>
        </w:tc>
      </w:tr>
    </w:tbl>
    <w:p>
      <w:pPr>
        <w:spacing w:after="0"/>
        <w:rPr>
          <w:rFonts w:hint="default" w:ascii="Times New Roman" w:hAnsi="Times New Roman" w:cs="Times New Roman"/>
          <w:sz w:val="22"/>
        </w:rPr>
        <w:sectPr>
          <w:pgSz w:w="11910" w:h="16840"/>
          <w:pgMar w:top="1380" w:right="600" w:bottom="1200" w:left="1220" w:header="0" w:footer="921" w:gutter="0"/>
          <w:cols w:space="720" w:num="1"/>
        </w:sectPr>
      </w:pPr>
    </w:p>
    <w:p>
      <w:pPr>
        <w:spacing w:before="62"/>
        <w:ind w:left="1385" w:right="2001" w:firstLine="0"/>
        <w:jc w:val="center"/>
        <w:rPr>
          <w:rFonts w:hint="default" w:ascii="Times New Roman" w:hAnsi="Times New Roman" w:cs="Times New Roman"/>
          <w:sz w:val="32"/>
        </w:rPr>
      </w:pPr>
    </w:p>
    <w:p>
      <w:pPr>
        <w:spacing w:before="187"/>
        <w:ind w:left="3267" w:right="0" w:firstLine="0"/>
        <w:jc w:val="left"/>
        <w:rPr>
          <w:rFonts w:hint="default" w:ascii="Times New Roman" w:hAnsi="Times New Roman" w:cs="Times New Roman"/>
          <w:b/>
          <w:sz w:val="32"/>
        </w:rPr>
      </w:pPr>
      <w:r>
        <w:rPr>
          <w:rFonts w:hint="default" w:ascii="Times New Roman" w:hAnsi="Times New Roman" w:cs="Times New Roman"/>
          <w:b/>
          <w:sz w:val="32"/>
        </w:rPr>
        <w:t>LIST OF TABLES</w:t>
      </w:r>
    </w:p>
    <w:p>
      <w:pPr>
        <w:pStyle w:val="8"/>
        <w:rPr>
          <w:rFonts w:hint="default" w:ascii="Times New Roman" w:hAnsi="Times New Roman" w:cs="Times New Roman"/>
          <w:b/>
          <w:sz w:val="20"/>
        </w:rPr>
      </w:pPr>
    </w:p>
    <w:p>
      <w:pPr>
        <w:pStyle w:val="8"/>
        <w:spacing w:before="2"/>
        <w:rPr>
          <w:rFonts w:hint="default" w:ascii="Times New Roman" w:hAnsi="Times New Roman" w:cs="Times New Roman"/>
          <w:b/>
          <w:sz w:val="16"/>
        </w:rPr>
      </w:pPr>
    </w:p>
    <w:tbl>
      <w:tblPr>
        <w:tblStyle w:val="7"/>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7"/>
        <w:gridCol w:w="3127"/>
        <w:gridCol w:w="3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3127" w:type="dxa"/>
          </w:tcPr>
          <w:p>
            <w:pPr>
              <w:pStyle w:val="12"/>
              <w:spacing w:line="319" w:lineRule="exact"/>
              <w:ind w:left="446" w:right="431"/>
              <w:jc w:val="center"/>
              <w:rPr>
                <w:rFonts w:hint="default" w:ascii="Times New Roman" w:hAnsi="Times New Roman" w:cs="Times New Roman"/>
                <w:b/>
                <w:sz w:val="28"/>
              </w:rPr>
            </w:pPr>
            <w:r>
              <w:rPr>
                <w:rFonts w:hint="default" w:ascii="Times New Roman" w:hAnsi="Times New Roman" w:cs="Times New Roman"/>
                <w:b/>
                <w:sz w:val="28"/>
              </w:rPr>
              <w:t>TABLE NO.</w:t>
            </w:r>
          </w:p>
        </w:tc>
        <w:tc>
          <w:tcPr>
            <w:tcW w:w="3127" w:type="dxa"/>
          </w:tcPr>
          <w:p>
            <w:pPr>
              <w:pStyle w:val="12"/>
              <w:spacing w:line="319" w:lineRule="exact"/>
              <w:ind w:left="446" w:right="438"/>
              <w:jc w:val="center"/>
              <w:rPr>
                <w:rFonts w:hint="default" w:ascii="Times New Roman" w:hAnsi="Times New Roman" w:cs="Times New Roman"/>
                <w:b/>
                <w:sz w:val="28"/>
              </w:rPr>
            </w:pPr>
            <w:r>
              <w:rPr>
                <w:rFonts w:hint="default" w:ascii="Times New Roman" w:hAnsi="Times New Roman" w:cs="Times New Roman"/>
                <w:b/>
                <w:sz w:val="28"/>
              </w:rPr>
              <w:t>DESCRIPTION</w:t>
            </w:r>
          </w:p>
        </w:tc>
        <w:tc>
          <w:tcPr>
            <w:tcW w:w="3128" w:type="dxa"/>
          </w:tcPr>
          <w:p>
            <w:pPr>
              <w:pStyle w:val="12"/>
              <w:spacing w:line="319" w:lineRule="exact"/>
              <w:ind w:left="859" w:right="848"/>
              <w:jc w:val="center"/>
              <w:rPr>
                <w:rFonts w:hint="default" w:ascii="Times New Roman" w:hAnsi="Times New Roman" w:cs="Times New Roman"/>
                <w:b/>
                <w:sz w:val="28"/>
              </w:rPr>
            </w:pPr>
            <w:r>
              <w:rPr>
                <w:rFonts w:hint="default" w:ascii="Times New Roman" w:hAnsi="Times New Roman" w:cs="Times New Roman"/>
                <w:b/>
                <w:sz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3127" w:type="dxa"/>
          </w:tcPr>
          <w:p>
            <w:pPr>
              <w:pStyle w:val="12"/>
              <w:spacing w:before="1"/>
              <w:ind w:left="446" w:right="442"/>
              <w:jc w:val="center"/>
              <w:rPr>
                <w:rFonts w:hint="default" w:ascii="Times New Roman" w:hAnsi="Times New Roman" w:cs="Times New Roman"/>
                <w:sz w:val="24"/>
              </w:rPr>
            </w:pPr>
            <w:r>
              <w:rPr>
                <w:rFonts w:hint="default" w:ascii="Times New Roman" w:hAnsi="Times New Roman" w:cs="Times New Roman"/>
                <w:sz w:val="24"/>
              </w:rPr>
              <w:t>Table 3.1</w:t>
            </w:r>
          </w:p>
        </w:tc>
        <w:tc>
          <w:tcPr>
            <w:tcW w:w="3127" w:type="dxa"/>
          </w:tcPr>
          <w:p>
            <w:pPr>
              <w:pStyle w:val="12"/>
              <w:spacing w:before="1"/>
              <w:ind w:left="446" w:right="377"/>
              <w:jc w:val="center"/>
              <w:rPr>
                <w:rFonts w:hint="default" w:ascii="Times New Roman" w:hAnsi="Times New Roman" w:cs="Times New Roman"/>
                <w:sz w:val="24"/>
              </w:rPr>
            </w:pPr>
            <w:r>
              <w:rPr>
                <w:rFonts w:hint="default" w:ascii="Times New Roman" w:hAnsi="Times New Roman" w:cs="Times New Roman"/>
                <w:sz w:val="24"/>
              </w:rPr>
              <w:t>Dataset</w:t>
            </w:r>
          </w:p>
        </w:tc>
        <w:tc>
          <w:tcPr>
            <w:tcW w:w="3128" w:type="dxa"/>
          </w:tcPr>
          <w:p>
            <w:pPr>
              <w:pStyle w:val="12"/>
              <w:spacing w:before="1"/>
              <w:ind w:left="11"/>
              <w:jc w:val="center"/>
              <w:rPr>
                <w:rFonts w:hint="default" w:ascii="Times New Roman" w:hAnsi="Times New Roman" w:cs="Times New Roman"/>
                <w:sz w:val="24"/>
              </w:rPr>
            </w:pPr>
            <w:r>
              <w:rPr>
                <w:rFonts w:hint="default" w:ascii="Times New Roman" w:hAnsi="Times New Roman" w:cs="Times New Roman"/>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3127" w:type="dxa"/>
          </w:tcPr>
          <w:p>
            <w:pPr>
              <w:pStyle w:val="12"/>
              <w:spacing w:before="1"/>
              <w:ind w:left="446" w:right="442"/>
              <w:jc w:val="center"/>
              <w:rPr>
                <w:rFonts w:hint="default" w:ascii="Times New Roman" w:hAnsi="Times New Roman" w:cs="Times New Roman"/>
                <w:sz w:val="24"/>
              </w:rPr>
            </w:pPr>
            <w:r>
              <w:rPr>
                <w:rFonts w:hint="default" w:ascii="Times New Roman" w:hAnsi="Times New Roman" w:cs="Times New Roman"/>
                <w:sz w:val="24"/>
              </w:rPr>
              <w:t>Table 3.2</w:t>
            </w:r>
          </w:p>
        </w:tc>
        <w:tc>
          <w:tcPr>
            <w:tcW w:w="3127" w:type="dxa"/>
          </w:tcPr>
          <w:p>
            <w:pPr>
              <w:pStyle w:val="12"/>
              <w:spacing w:before="1"/>
              <w:ind w:left="446" w:right="445"/>
              <w:jc w:val="center"/>
              <w:rPr>
                <w:rFonts w:hint="default" w:ascii="Times New Roman" w:hAnsi="Times New Roman" w:cs="Times New Roman"/>
                <w:sz w:val="24"/>
              </w:rPr>
            </w:pPr>
            <w:r>
              <w:rPr>
                <w:rFonts w:hint="default" w:ascii="Times New Roman" w:hAnsi="Times New Roman" w:cs="Times New Roman"/>
                <w:sz w:val="24"/>
              </w:rPr>
              <w:t>Data description Table</w:t>
            </w:r>
          </w:p>
        </w:tc>
        <w:tc>
          <w:tcPr>
            <w:tcW w:w="3128" w:type="dxa"/>
          </w:tcPr>
          <w:p>
            <w:pPr>
              <w:pStyle w:val="12"/>
              <w:spacing w:before="1"/>
              <w:ind w:left="859" w:right="848"/>
              <w:jc w:val="center"/>
              <w:rPr>
                <w:rFonts w:hint="default" w:ascii="Times New Roman" w:hAnsi="Times New Roman" w:cs="Times New Roman"/>
                <w:sz w:val="24"/>
              </w:rPr>
            </w:pPr>
            <w:r>
              <w:rPr>
                <w:rFonts w:hint="default" w:ascii="Times New Roman" w:hAnsi="Times New Roman" w:cs="Times New Roman"/>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3127" w:type="dxa"/>
          </w:tcPr>
          <w:p>
            <w:pPr>
              <w:pStyle w:val="12"/>
              <w:spacing w:before="1"/>
              <w:ind w:left="446" w:right="442"/>
              <w:jc w:val="center"/>
              <w:rPr>
                <w:rFonts w:hint="default" w:ascii="Times New Roman" w:hAnsi="Times New Roman" w:cs="Times New Roman"/>
                <w:sz w:val="24"/>
              </w:rPr>
            </w:pPr>
            <w:r>
              <w:rPr>
                <w:rFonts w:hint="default" w:ascii="Times New Roman" w:hAnsi="Times New Roman" w:cs="Times New Roman"/>
                <w:sz w:val="24"/>
              </w:rPr>
              <w:t>Table 4.1</w:t>
            </w:r>
          </w:p>
        </w:tc>
        <w:tc>
          <w:tcPr>
            <w:tcW w:w="3127" w:type="dxa"/>
          </w:tcPr>
          <w:p>
            <w:pPr>
              <w:pStyle w:val="12"/>
              <w:spacing w:before="1"/>
              <w:ind w:left="1290" w:right="175" w:hanging="1021"/>
              <w:rPr>
                <w:rFonts w:hint="default" w:ascii="Times New Roman" w:hAnsi="Times New Roman" w:cs="Times New Roman"/>
                <w:sz w:val="24"/>
              </w:rPr>
            </w:pPr>
            <w:r>
              <w:rPr>
                <w:rFonts w:hint="default" w:ascii="Times New Roman" w:hAnsi="Times New Roman" w:cs="Times New Roman"/>
                <w:sz w:val="24"/>
              </w:rPr>
              <w:t>Logistic Regression Result Table</w:t>
            </w:r>
          </w:p>
        </w:tc>
        <w:tc>
          <w:tcPr>
            <w:tcW w:w="3128" w:type="dxa"/>
          </w:tcPr>
          <w:p>
            <w:pPr>
              <w:pStyle w:val="12"/>
              <w:spacing w:before="1"/>
              <w:ind w:left="859" w:right="848"/>
              <w:jc w:val="center"/>
              <w:rPr>
                <w:rFonts w:hint="default" w:ascii="Times New Roman" w:hAnsi="Times New Roman" w:cs="Times New Roman"/>
                <w:sz w:val="24"/>
              </w:rPr>
            </w:pPr>
            <w:r>
              <w:rPr>
                <w:rFonts w:hint="default" w:ascii="Times New Roman" w:hAnsi="Times New Roman" w:cs="Times New Roman"/>
                <w:sz w:val="24"/>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3127" w:type="dxa"/>
          </w:tcPr>
          <w:p>
            <w:pPr>
              <w:pStyle w:val="12"/>
              <w:spacing w:before="1"/>
              <w:ind w:left="446" w:right="442"/>
              <w:jc w:val="center"/>
              <w:rPr>
                <w:rFonts w:hint="default" w:ascii="Times New Roman" w:hAnsi="Times New Roman" w:cs="Times New Roman"/>
                <w:sz w:val="24"/>
              </w:rPr>
            </w:pPr>
            <w:r>
              <w:rPr>
                <w:rFonts w:hint="default" w:ascii="Times New Roman" w:hAnsi="Times New Roman" w:cs="Times New Roman"/>
                <w:sz w:val="24"/>
              </w:rPr>
              <w:t>Table 4.2</w:t>
            </w:r>
          </w:p>
        </w:tc>
        <w:tc>
          <w:tcPr>
            <w:tcW w:w="3127" w:type="dxa"/>
          </w:tcPr>
          <w:p>
            <w:pPr>
              <w:pStyle w:val="12"/>
              <w:spacing w:before="1"/>
              <w:ind w:left="1290" w:right="175" w:hanging="1081"/>
              <w:rPr>
                <w:rFonts w:hint="default" w:ascii="Times New Roman" w:hAnsi="Times New Roman" w:cs="Times New Roman"/>
                <w:sz w:val="24"/>
              </w:rPr>
            </w:pPr>
            <w:r>
              <w:rPr>
                <w:rFonts w:hint="default" w:ascii="Times New Roman" w:hAnsi="Times New Roman" w:cs="Times New Roman"/>
                <w:sz w:val="24"/>
              </w:rPr>
              <w:t>Decision Tree Model Result Table</w:t>
            </w:r>
          </w:p>
        </w:tc>
        <w:tc>
          <w:tcPr>
            <w:tcW w:w="3128" w:type="dxa"/>
          </w:tcPr>
          <w:p>
            <w:pPr>
              <w:pStyle w:val="12"/>
              <w:spacing w:before="1"/>
              <w:ind w:left="859" w:right="848"/>
              <w:jc w:val="center"/>
              <w:rPr>
                <w:rFonts w:hint="default" w:ascii="Times New Roman" w:hAnsi="Times New Roman" w:cs="Times New Roman"/>
                <w:sz w:val="24"/>
              </w:rPr>
            </w:pPr>
            <w:r>
              <w:rPr>
                <w:rFonts w:hint="default" w:ascii="Times New Roman" w:hAnsi="Times New Roman" w:cs="Times New Roman"/>
                <w:sz w:val="24"/>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3127" w:type="dxa"/>
          </w:tcPr>
          <w:p>
            <w:pPr>
              <w:pStyle w:val="12"/>
              <w:spacing w:before="1"/>
              <w:ind w:left="446" w:right="442"/>
              <w:jc w:val="center"/>
              <w:rPr>
                <w:rFonts w:hint="default" w:ascii="Times New Roman" w:hAnsi="Times New Roman" w:cs="Times New Roman"/>
                <w:sz w:val="24"/>
              </w:rPr>
            </w:pPr>
            <w:r>
              <w:rPr>
                <w:rFonts w:hint="default" w:ascii="Times New Roman" w:hAnsi="Times New Roman" w:cs="Times New Roman"/>
                <w:sz w:val="24"/>
              </w:rPr>
              <w:t>Table 4.3</w:t>
            </w:r>
          </w:p>
        </w:tc>
        <w:tc>
          <w:tcPr>
            <w:tcW w:w="3127" w:type="dxa"/>
          </w:tcPr>
          <w:p>
            <w:pPr>
              <w:pStyle w:val="12"/>
              <w:spacing w:before="1" w:line="242" w:lineRule="auto"/>
              <w:ind w:left="1290" w:hanging="1141"/>
              <w:rPr>
                <w:rFonts w:hint="default" w:ascii="Times New Roman" w:hAnsi="Times New Roman" w:cs="Times New Roman"/>
                <w:sz w:val="24"/>
              </w:rPr>
            </w:pPr>
            <w:r>
              <w:rPr>
                <w:rFonts w:hint="default" w:ascii="Times New Roman" w:hAnsi="Times New Roman" w:cs="Times New Roman"/>
                <w:sz w:val="24"/>
              </w:rPr>
              <w:t>Random Forest Model Result Table</w:t>
            </w:r>
          </w:p>
        </w:tc>
        <w:tc>
          <w:tcPr>
            <w:tcW w:w="3128" w:type="dxa"/>
          </w:tcPr>
          <w:p>
            <w:pPr>
              <w:pStyle w:val="12"/>
              <w:spacing w:before="1"/>
              <w:ind w:left="859" w:right="848"/>
              <w:jc w:val="center"/>
              <w:rPr>
                <w:rFonts w:hint="default" w:ascii="Times New Roman" w:hAnsi="Times New Roman" w:cs="Times New Roman"/>
                <w:sz w:val="24"/>
              </w:rPr>
            </w:pPr>
            <w:r>
              <w:rPr>
                <w:rFonts w:hint="default" w:ascii="Times New Roman" w:hAnsi="Times New Roman" w:cs="Times New Roman"/>
                <w:sz w:val="24"/>
              </w:rPr>
              <w:t>38</w:t>
            </w:r>
          </w:p>
        </w:tc>
      </w:tr>
    </w:tbl>
    <w:p>
      <w:pPr>
        <w:spacing w:after="0"/>
        <w:jc w:val="center"/>
        <w:rPr>
          <w:rFonts w:hint="default" w:ascii="Times New Roman" w:hAnsi="Times New Roman" w:cs="Times New Roman"/>
          <w:sz w:val="24"/>
        </w:rPr>
        <w:sectPr>
          <w:pgSz w:w="11910" w:h="16840"/>
          <w:pgMar w:top="1380" w:right="600" w:bottom="1200" w:left="1220" w:header="0" w:footer="921" w:gutter="0"/>
          <w:cols w:space="720" w:num="1"/>
        </w:sectPr>
      </w:pPr>
      <w:bookmarkStart w:id="8" w:name="_GoBack"/>
      <w:bookmarkEnd w:id="8"/>
    </w:p>
    <w:p>
      <w:pPr>
        <w:pStyle w:val="8"/>
        <w:rPr>
          <w:rFonts w:hint="default" w:ascii="Times New Roman" w:hAnsi="Times New Roman" w:cs="Times New Roman"/>
          <w:b/>
          <w:sz w:val="20"/>
        </w:rPr>
      </w:pPr>
    </w:p>
    <w:p>
      <w:pPr>
        <w:pStyle w:val="8"/>
        <w:spacing w:before="6"/>
        <w:rPr>
          <w:rFonts w:hint="default" w:ascii="Times New Roman" w:hAnsi="Times New Roman" w:cs="Times New Roman"/>
          <w:b/>
          <w:sz w:val="26"/>
        </w:rPr>
      </w:pPr>
    </w:p>
    <w:p>
      <w:pPr>
        <w:spacing w:before="87"/>
        <w:ind w:left="1385" w:right="2001" w:firstLine="0"/>
        <w:jc w:val="center"/>
        <w:rPr>
          <w:rFonts w:hint="default" w:ascii="Times New Roman" w:hAnsi="Times New Roman" w:cs="Times New Roman"/>
          <w:sz w:val="32"/>
        </w:rPr>
      </w:pPr>
      <w:r>
        <w:rPr>
          <w:rFonts w:hint="default" w:ascii="Times New Roman" w:hAnsi="Times New Roman" w:cs="Times New Roman"/>
          <w:sz w:val="32"/>
        </w:rPr>
        <w:t>(V)</w:t>
      </w:r>
    </w:p>
    <w:p>
      <w:pPr>
        <w:pStyle w:val="8"/>
        <w:rPr>
          <w:rFonts w:hint="default" w:ascii="Times New Roman" w:hAnsi="Times New Roman" w:cs="Times New Roman"/>
          <w:sz w:val="34"/>
        </w:rPr>
      </w:pPr>
    </w:p>
    <w:p>
      <w:pPr>
        <w:pStyle w:val="8"/>
        <w:spacing w:before="1"/>
        <w:rPr>
          <w:rFonts w:hint="default" w:ascii="Times New Roman" w:hAnsi="Times New Roman" w:cs="Times New Roman"/>
          <w:sz w:val="30"/>
        </w:rPr>
      </w:pPr>
    </w:p>
    <w:p>
      <w:pPr>
        <w:spacing w:before="0"/>
        <w:ind w:left="1385" w:right="1997" w:firstLine="0"/>
        <w:jc w:val="center"/>
        <w:rPr>
          <w:rFonts w:hint="default" w:ascii="Times New Roman" w:hAnsi="Times New Roman" w:cs="Times New Roman"/>
          <w:b/>
          <w:sz w:val="32"/>
        </w:rPr>
      </w:pPr>
      <w:r>
        <w:rPr>
          <w:rFonts w:hint="default" w:ascii="Times New Roman" w:hAnsi="Times New Roman" w:cs="Times New Roman"/>
          <w:b/>
          <w:sz w:val="32"/>
        </w:rPr>
        <w:t>LIST OF FIGURES</w:t>
      </w:r>
    </w:p>
    <w:p>
      <w:pPr>
        <w:pStyle w:val="8"/>
        <w:rPr>
          <w:rFonts w:hint="default" w:ascii="Times New Roman" w:hAnsi="Times New Roman" w:cs="Times New Roman"/>
          <w:b/>
          <w:sz w:val="20"/>
        </w:rPr>
      </w:pPr>
    </w:p>
    <w:p>
      <w:pPr>
        <w:pStyle w:val="8"/>
        <w:spacing w:before="9"/>
        <w:rPr>
          <w:rFonts w:hint="default" w:ascii="Times New Roman" w:hAnsi="Times New Roman" w:cs="Times New Roman"/>
          <w:b/>
          <w:sz w:val="11"/>
        </w:rPr>
      </w:pPr>
    </w:p>
    <w:tbl>
      <w:tblPr>
        <w:tblStyle w:val="7"/>
        <w:tblW w:w="0" w:type="auto"/>
        <w:tblInd w:w="5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36"/>
        <w:gridCol w:w="2651"/>
        <w:gridCol w:w="30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2736" w:type="dxa"/>
          </w:tcPr>
          <w:p>
            <w:pPr>
              <w:pStyle w:val="12"/>
              <w:spacing w:line="321" w:lineRule="exact"/>
              <w:ind w:left="518" w:right="519"/>
              <w:jc w:val="center"/>
              <w:rPr>
                <w:rFonts w:hint="default" w:ascii="Times New Roman" w:hAnsi="Times New Roman" w:cs="Times New Roman"/>
                <w:b/>
                <w:sz w:val="28"/>
              </w:rPr>
            </w:pPr>
            <w:r>
              <w:rPr>
                <w:rFonts w:hint="default" w:ascii="Times New Roman" w:hAnsi="Times New Roman" w:cs="Times New Roman"/>
                <w:b/>
                <w:sz w:val="28"/>
              </w:rPr>
              <w:t>FIGURE NO.</w:t>
            </w:r>
          </w:p>
        </w:tc>
        <w:tc>
          <w:tcPr>
            <w:tcW w:w="2651" w:type="dxa"/>
          </w:tcPr>
          <w:p>
            <w:pPr>
              <w:pStyle w:val="12"/>
              <w:spacing w:line="321" w:lineRule="exact"/>
              <w:ind w:left="97" w:right="87"/>
              <w:jc w:val="center"/>
              <w:rPr>
                <w:rFonts w:hint="default" w:ascii="Times New Roman" w:hAnsi="Times New Roman" w:cs="Times New Roman"/>
                <w:b/>
                <w:sz w:val="28"/>
              </w:rPr>
            </w:pPr>
            <w:r>
              <w:rPr>
                <w:rFonts w:hint="default" w:ascii="Times New Roman" w:hAnsi="Times New Roman" w:cs="Times New Roman"/>
                <w:b/>
                <w:sz w:val="28"/>
              </w:rPr>
              <w:t>DESCRIPTION</w:t>
            </w:r>
          </w:p>
        </w:tc>
        <w:tc>
          <w:tcPr>
            <w:tcW w:w="3022" w:type="dxa"/>
          </w:tcPr>
          <w:p>
            <w:pPr>
              <w:pStyle w:val="12"/>
              <w:spacing w:line="321" w:lineRule="exact"/>
              <w:ind w:left="818" w:right="815"/>
              <w:jc w:val="center"/>
              <w:rPr>
                <w:rFonts w:hint="default" w:ascii="Times New Roman" w:hAnsi="Times New Roman" w:cs="Times New Roman"/>
                <w:b/>
                <w:sz w:val="28"/>
              </w:rPr>
            </w:pPr>
            <w:r>
              <w:rPr>
                <w:rFonts w:hint="default" w:ascii="Times New Roman" w:hAnsi="Times New Roman" w:cs="Times New Roman"/>
                <w:b/>
                <w:sz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3.1</w:t>
            </w:r>
          </w:p>
        </w:tc>
        <w:tc>
          <w:tcPr>
            <w:tcW w:w="2651" w:type="dxa"/>
          </w:tcPr>
          <w:p>
            <w:pPr>
              <w:pStyle w:val="12"/>
              <w:spacing w:before="1"/>
              <w:ind w:left="97" w:right="88"/>
              <w:jc w:val="center"/>
              <w:rPr>
                <w:rFonts w:hint="default" w:ascii="Times New Roman" w:hAnsi="Times New Roman" w:cs="Times New Roman"/>
                <w:sz w:val="24"/>
              </w:rPr>
            </w:pPr>
            <w:r>
              <w:rPr>
                <w:rFonts w:hint="default" w:ascii="Times New Roman" w:hAnsi="Times New Roman" w:cs="Times New Roman"/>
                <w:sz w:val="24"/>
              </w:rPr>
              <w:t>Classification of Data</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3.2</w:t>
            </w:r>
          </w:p>
        </w:tc>
        <w:tc>
          <w:tcPr>
            <w:tcW w:w="2651" w:type="dxa"/>
          </w:tcPr>
          <w:p>
            <w:pPr>
              <w:pStyle w:val="12"/>
              <w:spacing w:before="6" w:line="274" w:lineRule="exact"/>
              <w:ind w:left="1100" w:hanging="916"/>
              <w:rPr>
                <w:rFonts w:hint="default" w:ascii="Times New Roman" w:hAnsi="Times New Roman" w:cs="Times New Roman"/>
                <w:sz w:val="24"/>
              </w:rPr>
            </w:pPr>
            <w:r>
              <w:rPr>
                <w:rFonts w:hint="default" w:ascii="Times New Roman" w:hAnsi="Times New Roman" w:cs="Times New Roman"/>
                <w:sz w:val="24"/>
              </w:rPr>
              <w:t>Bar plot for Categorical Data</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736" w:type="dxa"/>
          </w:tcPr>
          <w:p>
            <w:pPr>
              <w:pStyle w:val="12"/>
              <w:spacing w:line="273" w:lineRule="exact"/>
              <w:ind w:left="518" w:right="518"/>
              <w:jc w:val="center"/>
              <w:rPr>
                <w:rFonts w:hint="default" w:ascii="Times New Roman" w:hAnsi="Times New Roman" w:cs="Times New Roman"/>
                <w:sz w:val="24"/>
              </w:rPr>
            </w:pPr>
            <w:r>
              <w:rPr>
                <w:rFonts w:hint="default" w:ascii="Times New Roman" w:hAnsi="Times New Roman" w:cs="Times New Roman"/>
                <w:sz w:val="24"/>
              </w:rPr>
              <w:t>Fig 3.3</w:t>
            </w:r>
          </w:p>
        </w:tc>
        <w:tc>
          <w:tcPr>
            <w:tcW w:w="2651" w:type="dxa"/>
          </w:tcPr>
          <w:p>
            <w:pPr>
              <w:pStyle w:val="12"/>
              <w:spacing w:before="2" w:line="274" w:lineRule="exact"/>
              <w:ind w:left="1100" w:hanging="921"/>
              <w:rPr>
                <w:rFonts w:hint="default" w:ascii="Times New Roman" w:hAnsi="Times New Roman" w:cs="Times New Roman"/>
                <w:sz w:val="24"/>
              </w:rPr>
            </w:pPr>
            <w:r>
              <w:rPr>
                <w:rFonts w:hint="default" w:ascii="Times New Roman" w:hAnsi="Times New Roman" w:cs="Times New Roman"/>
                <w:sz w:val="24"/>
              </w:rPr>
              <w:t>Pi Chart for Categorical Data</w:t>
            </w:r>
          </w:p>
        </w:tc>
        <w:tc>
          <w:tcPr>
            <w:tcW w:w="3022" w:type="dxa"/>
          </w:tcPr>
          <w:p>
            <w:pPr>
              <w:pStyle w:val="12"/>
              <w:spacing w:line="273" w:lineRule="exact"/>
              <w:ind w:left="818" w:right="810"/>
              <w:jc w:val="center"/>
              <w:rPr>
                <w:rFonts w:hint="default" w:ascii="Times New Roman" w:hAnsi="Times New Roman" w:cs="Times New Roman"/>
                <w:sz w:val="24"/>
              </w:rPr>
            </w:pPr>
            <w:r>
              <w:rPr>
                <w:rFonts w:hint="default" w:ascii="Times New Roman" w:hAnsi="Times New Roman" w:cs="Times New Roman"/>
                <w:sz w:val="24"/>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3.4</w:t>
            </w:r>
          </w:p>
        </w:tc>
        <w:tc>
          <w:tcPr>
            <w:tcW w:w="2651" w:type="dxa"/>
          </w:tcPr>
          <w:p>
            <w:pPr>
              <w:pStyle w:val="12"/>
              <w:spacing w:before="4" w:line="276" w:lineRule="exact"/>
              <w:ind w:left="925" w:hanging="601"/>
              <w:rPr>
                <w:rFonts w:hint="default" w:ascii="Times New Roman" w:hAnsi="Times New Roman" w:cs="Times New Roman"/>
                <w:sz w:val="24"/>
              </w:rPr>
            </w:pPr>
            <w:r>
              <w:rPr>
                <w:rFonts w:hint="default" w:ascii="Times New Roman" w:hAnsi="Times New Roman" w:cs="Times New Roman"/>
                <w:sz w:val="24"/>
              </w:rPr>
              <w:t>Count plot of quality attribute</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2736" w:type="dxa"/>
          </w:tcPr>
          <w:p>
            <w:pPr>
              <w:pStyle w:val="12"/>
              <w:spacing w:line="271" w:lineRule="exact"/>
              <w:ind w:left="518" w:right="518"/>
              <w:jc w:val="center"/>
              <w:rPr>
                <w:rFonts w:hint="default" w:ascii="Times New Roman" w:hAnsi="Times New Roman" w:cs="Times New Roman"/>
                <w:sz w:val="24"/>
              </w:rPr>
            </w:pPr>
            <w:r>
              <w:rPr>
                <w:rFonts w:hint="default" w:ascii="Times New Roman" w:hAnsi="Times New Roman" w:cs="Times New Roman"/>
                <w:sz w:val="24"/>
              </w:rPr>
              <w:t>Fig 3.5</w:t>
            </w:r>
          </w:p>
        </w:tc>
        <w:tc>
          <w:tcPr>
            <w:tcW w:w="2651" w:type="dxa"/>
          </w:tcPr>
          <w:p>
            <w:pPr>
              <w:pStyle w:val="12"/>
              <w:spacing w:line="271" w:lineRule="exact"/>
              <w:ind w:left="97" w:right="88"/>
              <w:jc w:val="center"/>
              <w:rPr>
                <w:rFonts w:hint="default" w:ascii="Times New Roman" w:hAnsi="Times New Roman" w:cs="Times New Roman"/>
                <w:sz w:val="24"/>
              </w:rPr>
            </w:pPr>
            <w:r>
              <w:rPr>
                <w:rFonts w:hint="default" w:ascii="Times New Roman" w:hAnsi="Times New Roman" w:cs="Times New Roman"/>
                <w:sz w:val="24"/>
              </w:rPr>
              <w:t>Citric Acid vs. Quality</w:t>
            </w:r>
          </w:p>
          <w:p>
            <w:pPr>
              <w:pStyle w:val="12"/>
              <w:spacing w:line="254" w:lineRule="exact"/>
              <w:ind w:left="96" w:right="90"/>
              <w:jc w:val="center"/>
              <w:rPr>
                <w:rFonts w:hint="default" w:ascii="Times New Roman" w:hAnsi="Times New Roman" w:cs="Times New Roman"/>
                <w:sz w:val="24"/>
              </w:rPr>
            </w:pPr>
            <w:r>
              <w:rPr>
                <w:rFonts w:hint="default" w:ascii="Times New Roman" w:hAnsi="Times New Roman" w:cs="Times New Roman"/>
                <w:sz w:val="24"/>
              </w:rPr>
              <w:t>bar plot</w:t>
            </w:r>
          </w:p>
        </w:tc>
        <w:tc>
          <w:tcPr>
            <w:tcW w:w="3022" w:type="dxa"/>
          </w:tcPr>
          <w:p>
            <w:pPr>
              <w:pStyle w:val="12"/>
              <w:spacing w:line="271" w:lineRule="exact"/>
              <w:ind w:left="818" w:right="810"/>
              <w:jc w:val="center"/>
              <w:rPr>
                <w:rFonts w:hint="default" w:ascii="Times New Roman" w:hAnsi="Times New Roman" w:cs="Times New Roman"/>
                <w:sz w:val="24"/>
              </w:rPr>
            </w:pPr>
            <w:r>
              <w:rPr>
                <w:rFonts w:hint="default" w:ascii="Times New Roman" w:hAnsi="Times New Roman" w:cs="Times New Roman"/>
                <w:sz w:val="24"/>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3.6</w:t>
            </w:r>
          </w:p>
        </w:tc>
        <w:tc>
          <w:tcPr>
            <w:tcW w:w="2651" w:type="dxa"/>
          </w:tcPr>
          <w:p>
            <w:pPr>
              <w:pStyle w:val="12"/>
              <w:spacing w:before="1" w:line="280" w:lineRule="exact"/>
              <w:ind w:left="1140" w:hanging="1021"/>
              <w:rPr>
                <w:rFonts w:hint="default" w:ascii="Times New Roman" w:hAnsi="Times New Roman" w:cs="Times New Roman"/>
                <w:sz w:val="24"/>
              </w:rPr>
            </w:pPr>
            <w:r>
              <w:rPr>
                <w:rFonts w:hint="default" w:ascii="Times New Roman" w:hAnsi="Times New Roman" w:cs="Times New Roman"/>
                <w:sz w:val="24"/>
              </w:rPr>
              <w:t>Chlorides vs. Quality bar plot</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2736" w:type="dxa"/>
          </w:tcPr>
          <w:p>
            <w:pPr>
              <w:pStyle w:val="12"/>
              <w:spacing w:line="271" w:lineRule="exact"/>
              <w:ind w:left="518" w:right="518"/>
              <w:jc w:val="center"/>
              <w:rPr>
                <w:rFonts w:hint="default" w:ascii="Times New Roman" w:hAnsi="Times New Roman" w:cs="Times New Roman"/>
                <w:sz w:val="24"/>
              </w:rPr>
            </w:pPr>
            <w:r>
              <w:rPr>
                <w:rFonts w:hint="default" w:ascii="Times New Roman" w:hAnsi="Times New Roman" w:cs="Times New Roman"/>
                <w:sz w:val="24"/>
              </w:rPr>
              <w:t>Fig 3.7</w:t>
            </w:r>
          </w:p>
        </w:tc>
        <w:tc>
          <w:tcPr>
            <w:tcW w:w="2651" w:type="dxa"/>
          </w:tcPr>
          <w:p>
            <w:pPr>
              <w:pStyle w:val="12"/>
              <w:spacing w:line="271" w:lineRule="exact"/>
              <w:ind w:left="97" w:right="90"/>
              <w:jc w:val="center"/>
              <w:rPr>
                <w:rFonts w:hint="default" w:ascii="Times New Roman" w:hAnsi="Times New Roman" w:cs="Times New Roman"/>
                <w:sz w:val="24"/>
              </w:rPr>
            </w:pPr>
            <w:r>
              <w:rPr>
                <w:rFonts w:hint="default" w:ascii="Times New Roman" w:hAnsi="Times New Roman" w:cs="Times New Roman"/>
                <w:sz w:val="24"/>
              </w:rPr>
              <w:t>Sulphates vs. Quality bar</w:t>
            </w:r>
          </w:p>
          <w:p>
            <w:pPr>
              <w:pStyle w:val="12"/>
              <w:spacing w:line="254" w:lineRule="exact"/>
              <w:ind w:left="97" w:right="86"/>
              <w:jc w:val="center"/>
              <w:rPr>
                <w:rFonts w:hint="default" w:ascii="Times New Roman" w:hAnsi="Times New Roman" w:cs="Times New Roman"/>
                <w:sz w:val="24"/>
              </w:rPr>
            </w:pPr>
            <w:r>
              <w:rPr>
                <w:rFonts w:hint="default" w:ascii="Times New Roman" w:hAnsi="Times New Roman" w:cs="Times New Roman"/>
                <w:sz w:val="24"/>
              </w:rPr>
              <w:t>plot</w:t>
            </w:r>
          </w:p>
        </w:tc>
        <w:tc>
          <w:tcPr>
            <w:tcW w:w="3022" w:type="dxa"/>
          </w:tcPr>
          <w:p>
            <w:pPr>
              <w:pStyle w:val="12"/>
              <w:spacing w:line="271" w:lineRule="exact"/>
              <w:ind w:left="818" w:right="810"/>
              <w:jc w:val="center"/>
              <w:rPr>
                <w:rFonts w:hint="default" w:ascii="Times New Roman" w:hAnsi="Times New Roman" w:cs="Times New Roman"/>
                <w:sz w:val="24"/>
              </w:rPr>
            </w:pPr>
            <w:r>
              <w:rPr>
                <w:rFonts w:hint="default" w:ascii="Times New Roman" w:hAnsi="Times New Roman" w:cs="Times New Roman"/>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3.8</w:t>
            </w:r>
          </w:p>
        </w:tc>
        <w:tc>
          <w:tcPr>
            <w:tcW w:w="2651" w:type="dxa"/>
          </w:tcPr>
          <w:p>
            <w:pPr>
              <w:pStyle w:val="12"/>
              <w:spacing w:before="4" w:line="276" w:lineRule="exact"/>
              <w:ind w:left="429" w:hanging="200"/>
              <w:rPr>
                <w:rFonts w:hint="default" w:ascii="Times New Roman" w:hAnsi="Times New Roman" w:cs="Times New Roman"/>
                <w:sz w:val="24"/>
              </w:rPr>
            </w:pPr>
            <w:r>
              <w:rPr>
                <w:rFonts w:hint="default" w:ascii="Times New Roman" w:hAnsi="Times New Roman" w:cs="Times New Roman"/>
                <w:sz w:val="24"/>
              </w:rPr>
              <w:t>Dist plot histogram for univariate analysis</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2736" w:type="dxa"/>
          </w:tcPr>
          <w:p>
            <w:pPr>
              <w:pStyle w:val="12"/>
              <w:spacing w:line="271" w:lineRule="exact"/>
              <w:ind w:left="518" w:right="518"/>
              <w:jc w:val="center"/>
              <w:rPr>
                <w:rFonts w:hint="default" w:ascii="Times New Roman" w:hAnsi="Times New Roman" w:cs="Times New Roman"/>
                <w:sz w:val="24"/>
              </w:rPr>
            </w:pPr>
            <w:r>
              <w:rPr>
                <w:rFonts w:hint="default" w:ascii="Times New Roman" w:hAnsi="Times New Roman" w:cs="Times New Roman"/>
                <w:sz w:val="24"/>
              </w:rPr>
              <w:t>Fig 3.9</w:t>
            </w:r>
          </w:p>
        </w:tc>
        <w:tc>
          <w:tcPr>
            <w:tcW w:w="2651" w:type="dxa"/>
          </w:tcPr>
          <w:p>
            <w:pPr>
              <w:pStyle w:val="12"/>
              <w:spacing w:line="271" w:lineRule="exact"/>
              <w:ind w:left="97" w:right="83"/>
              <w:jc w:val="center"/>
              <w:rPr>
                <w:rFonts w:hint="default" w:ascii="Times New Roman" w:hAnsi="Times New Roman" w:cs="Times New Roman"/>
                <w:sz w:val="24"/>
              </w:rPr>
            </w:pPr>
            <w:r>
              <w:rPr>
                <w:rFonts w:hint="default" w:ascii="Times New Roman" w:hAnsi="Times New Roman" w:cs="Times New Roman"/>
                <w:sz w:val="24"/>
              </w:rPr>
              <w:t>Pair plot for bivariate</w:t>
            </w:r>
          </w:p>
          <w:p>
            <w:pPr>
              <w:pStyle w:val="12"/>
              <w:spacing w:before="4" w:line="254" w:lineRule="exact"/>
              <w:ind w:left="97" w:right="89"/>
              <w:jc w:val="center"/>
              <w:rPr>
                <w:rFonts w:hint="default" w:ascii="Times New Roman" w:hAnsi="Times New Roman" w:cs="Times New Roman"/>
                <w:sz w:val="24"/>
              </w:rPr>
            </w:pPr>
            <w:r>
              <w:rPr>
                <w:rFonts w:hint="default" w:ascii="Times New Roman" w:hAnsi="Times New Roman" w:cs="Times New Roman"/>
                <w:sz w:val="24"/>
              </w:rPr>
              <w:t>analysis</w:t>
            </w:r>
          </w:p>
        </w:tc>
        <w:tc>
          <w:tcPr>
            <w:tcW w:w="3022" w:type="dxa"/>
          </w:tcPr>
          <w:p>
            <w:pPr>
              <w:pStyle w:val="12"/>
              <w:spacing w:line="271" w:lineRule="exact"/>
              <w:ind w:left="818" w:right="810"/>
              <w:jc w:val="center"/>
              <w:rPr>
                <w:rFonts w:hint="default" w:ascii="Times New Roman" w:hAnsi="Times New Roman" w:cs="Times New Roman"/>
                <w:sz w:val="24"/>
              </w:rPr>
            </w:pPr>
            <w:r>
              <w:rPr>
                <w:rFonts w:hint="default" w:ascii="Times New Roman" w:hAnsi="Times New Roman" w:cs="Times New Roman"/>
                <w:sz w:val="24"/>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3.10</w:t>
            </w:r>
          </w:p>
        </w:tc>
        <w:tc>
          <w:tcPr>
            <w:tcW w:w="2651" w:type="dxa"/>
          </w:tcPr>
          <w:p>
            <w:pPr>
              <w:pStyle w:val="12"/>
              <w:spacing w:before="1"/>
              <w:ind w:left="91" w:right="90"/>
              <w:jc w:val="center"/>
              <w:rPr>
                <w:rFonts w:hint="default" w:ascii="Times New Roman" w:hAnsi="Times New Roman" w:cs="Times New Roman"/>
                <w:sz w:val="24"/>
              </w:rPr>
            </w:pPr>
            <w:r>
              <w:rPr>
                <w:rFonts w:hint="default" w:ascii="Times New Roman" w:hAnsi="Times New Roman" w:cs="Times New Roman"/>
                <w:sz w:val="24"/>
              </w:rPr>
              <w:t>Box Plot for Outliers</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2736" w:type="dxa"/>
          </w:tcPr>
          <w:p>
            <w:pPr>
              <w:pStyle w:val="12"/>
              <w:spacing w:before="1"/>
              <w:ind w:left="518" w:right="518"/>
              <w:jc w:val="center"/>
              <w:rPr>
                <w:rFonts w:hint="default" w:ascii="Times New Roman" w:hAnsi="Times New Roman" w:cs="Times New Roman"/>
                <w:sz w:val="24"/>
              </w:rPr>
            </w:pPr>
            <w:r>
              <w:rPr>
                <w:rFonts w:hint="default" w:ascii="Times New Roman" w:hAnsi="Times New Roman" w:cs="Times New Roman"/>
                <w:sz w:val="24"/>
              </w:rPr>
              <w:t>Fig 3.11</w:t>
            </w:r>
          </w:p>
        </w:tc>
        <w:tc>
          <w:tcPr>
            <w:tcW w:w="2651" w:type="dxa"/>
          </w:tcPr>
          <w:p>
            <w:pPr>
              <w:pStyle w:val="12"/>
              <w:spacing w:before="1"/>
              <w:ind w:left="97" w:right="89"/>
              <w:jc w:val="center"/>
              <w:rPr>
                <w:rFonts w:hint="default" w:ascii="Times New Roman" w:hAnsi="Times New Roman" w:cs="Times New Roman"/>
                <w:sz w:val="24"/>
              </w:rPr>
            </w:pPr>
            <w:r>
              <w:rPr>
                <w:rFonts w:hint="default" w:ascii="Times New Roman" w:hAnsi="Times New Roman" w:cs="Times New Roman"/>
                <w:sz w:val="24"/>
              </w:rPr>
              <w:t>Correlation Matrix</w:t>
            </w:r>
          </w:p>
        </w:tc>
        <w:tc>
          <w:tcPr>
            <w:tcW w:w="3022" w:type="dxa"/>
          </w:tcPr>
          <w:p>
            <w:pPr>
              <w:pStyle w:val="12"/>
              <w:spacing w:before="1"/>
              <w:ind w:left="818" w:right="810"/>
              <w:jc w:val="center"/>
              <w:rPr>
                <w:rFonts w:hint="default" w:ascii="Times New Roman" w:hAnsi="Times New Roman" w:cs="Times New Roman"/>
                <w:sz w:val="24"/>
              </w:rPr>
            </w:pPr>
            <w:r>
              <w:rPr>
                <w:rFonts w:hint="default" w:ascii="Times New Roman" w:hAnsi="Times New Roman" w:cs="Times New Roman"/>
                <w:sz w:val="24"/>
              </w:rPr>
              <w:t>34</w:t>
            </w:r>
          </w:p>
        </w:tc>
      </w:tr>
    </w:tbl>
    <w:p>
      <w:pPr>
        <w:spacing w:after="0"/>
        <w:jc w:val="center"/>
        <w:rPr>
          <w:rFonts w:hint="default" w:ascii="Times New Roman" w:hAnsi="Times New Roman" w:cs="Times New Roman"/>
          <w:sz w:val="24"/>
        </w:rPr>
        <w:sectPr>
          <w:pgSz w:w="11910" w:h="16840"/>
          <w:pgMar w:top="1600" w:right="600" w:bottom="1200" w:left="1220" w:header="0" w:footer="921" w:gutter="0"/>
          <w:cols w:space="720" w:num="1"/>
        </w:sectPr>
      </w:pPr>
    </w:p>
    <w:p>
      <w:pPr>
        <w:pStyle w:val="8"/>
        <w:spacing w:before="4"/>
        <w:rPr>
          <w:rFonts w:hint="default" w:ascii="Times New Roman" w:hAnsi="Times New Roman" w:cs="Times New Roman"/>
          <w:b/>
          <w:sz w:val="17"/>
        </w:rPr>
      </w:pPr>
    </w:p>
    <w:p>
      <w:pPr>
        <w:pStyle w:val="8"/>
        <w:spacing w:before="10"/>
        <w:rPr>
          <w:rFonts w:hint="default" w:ascii="Times New Roman" w:hAnsi="Times New Roman" w:cs="Times New Roman"/>
          <w:b/>
          <w:sz w:val="23"/>
        </w:rPr>
      </w:pPr>
    </w:p>
    <w:p>
      <w:pPr>
        <w:spacing w:before="87" w:line="345" w:lineRule="auto"/>
        <w:ind w:left="2781" w:right="4728" w:firstLine="440"/>
        <w:jc w:val="left"/>
        <w:rPr>
          <w:rFonts w:hint="default" w:ascii="Times New Roman" w:hAnsi="Times New Roman" w:cs="Times New Roman"/>
          <w:b/>
          <w:sz w:val="32"/>
        </w:rPr>
      </w:pPr>
      <w:r>
        <w:rPr>
          <w:rFonts w:hint="default" w:ascii="Times New Roman" w:hAnsi="Times New Roman" w:cs="Times New Roman"/>
          <w:b/>
          <w:sz w:val="32"/>
        </w:rPr>
        <w:t>CHAPTER 1 INTRODUCTION</w:t>
      </w:r>
    </w:p>
    <w:p>
      <w:pPr>
        <w:pStyle w:val="8"/>
        <w:spacing w:before="5"/>
        <w:rPr>
          <w:rFonts w:hint="default" w:ascii="Times New Roman" w:hAnsi="Times New Roman" w:cs="Times New Roman"/>
          <w:b/>
          <w:sz w:val="45"/>
        </w:rPr>
      </w:pPr>
    </w:p>
    <w:p>
      <w:pPr>
        <w:pStyle w:val="11"/>
        <w:numPr>
          <w:ilvl w:val="1"/>
          <w:numId w:val="1"/>
        </w:numPr>
        <w:tabs>
          <w:tab w:val="left" w:pos="940"/>
          <w:tab w:val="left" w:pos="941"/>
        </w:tabs>
        <w:spacing w:before="1" w:after="0" w:line="240" w:lineRule="auto"/>
        <w:ind w:left="941" w:right="0" w:hanging="721"/>
        <w:jc w:val="left"/>
        <w:rPr>
          <w:rFonts w:hint="default" w:ascii="Times New Roman" w:hAnsi="Times New Roman" w:cs="Times New Roman"/>
          <w:b/>
          <w:sz w:val="28"/>
        </w:rPr>
      </w:pPr>
      <w:r>
        <w:rPr>
          <w:rFonts w:hint="default" w:ascii="Times New Roman" w:hAnsi="Times New Roman" w:cs="Times New Roman"/>
          <w:b/>
          <w:sz w:val="28"/>
        </w:rPr>
        <w:t>Problem</w:t>
      </w:r>
      <w:r>
        <w:rPr>
          <w:rFonts w:hint="default" w:ascii="Times New Roman" w:hAnsi="Times New Roman" w:cs="Times New Roman"/>
          <w:b/>
          <w:spacing w:val="1"/>
          <w:sz w:val="28"/>
        </w:rPr>
        <w:t xml:space="preserve"> </w:t>
      </w:r>
      <w:r>
        <w:rPr>
          <w:rFonts w:hint="default" w:ascii="Times New Roman" w:hAnsi="Times New Roman" w:cs="Times New Roman"/>
          <w:b/>
          <w:sz w:val="28"/>
        </w:rPr>
        <w:t>definition:</w:t>
      </w:r>
    </w:p>
    <w:p>
      <w:pPr>
        <w:pStyle w:val="8"/>
        <w:spacing w:before="2"/>
        <w:rPr>
          <w:rFonts w:hint="default" w:ascii="Times New Roman" w:hAnsi="Times New Roman" w:cs="Times New Roman"/>
          <w:b/>
          <w:sz w:val="39"/>
        </w:rPr>
      </w:pPr>
    </w:p>
    <w:p>
      <w:pPr>
        <w:pStyle w:val="8"/>
        <w:spacing w:line="261" w:lineRule="auto"/>
        <w:ind w:left="941" w:right="975"/>
        <w:rPr>
          <w:rFonts w:hint="default" w:ascii="Times New Roman" w:hAnsi="Times New Roman" w:cs="Times New Roman"/>
        </w:rPr>
      </w:pPr>
      <w:r>
        <w:rPr>
          <w:rFonts w:hint="default" w:ascii="Times New Roman" w:hAnsi="Times New Roman" w:cs="Times New Roman"/>
        </w:rPr>
        <w:t>About wine: • Wine is a beverage made from fermented grape and other fruit juices with lower amount of alcohol content.</w:t>
      </w:r>
    </w:p>
    <w:p>
      <w:pPr>
        <w:pStyle w:val="11"/>
        <w:numPr>
          <w:ilvl w:val="2"/>
          <w:numId w:val="1"/>
        </w:numPr>
        <w:tabs>
          <w:tab w:val="left" w:pos="1146"/>
        </w:tabs>
        <w:spacing w:before="0" w:after="0" w:line="261" w:lineRule="auto"/>
        <w:ind w:left="941" w:right="1238" w:firstLine="60"/>
        <w:jc w:val="left"/>
        <w:rPr>
          <w:rFonts w:hint="default" w:ascii="Times New Roman" w:hAnsi="Times New Roman" w:cs="Times New Roman"/>
          <w:sz w:val="24"/>
        </w:rPr>
      </w:pPr>
      <w:r>
        <w:rPr>
          <w:rFonts w:hint="default" w:ascii="Times New Roman" w:hAnsi="Times New Roman" w:cs="Times New Roman"/>
          <w:sz w:val="24"/>
        </w:rPr>
        <w:t>Quality of wine is graded based on the taste of wine and vintage. This process is time taking, costly and not</w:t>
      </w:r>
      <w:r>
        <w:rPr>
          <w:rFonts w:hint="default" w:ascii="Times New Roman" w:hAnsi="Times New Roman" w:cs="Times New Roman"/>
          <w:spacing w:val="3"/>
          <w:sz w:val="24"/>
        </w:rPr>
        <w:t xml:space="preserve"> </w:t>
      </w:r>
      <w:r>
        <w:rPr>
          <w:rFonts w:hint="default" w:ascii="Times New Roman" w:hAnsi="Times New Roman" w:cs="Times New Roman"/>
          <w:sz w:val="24"/>
        </w:rPr>
        <w:t>efficient.</w:t>
      </w:r>
    </w:p>
    <w:p>
      <w:pPr>
        <w:pStyle w:val="11"/>
        <w:numPr>
          <w:ilvl w:val="2"/>
          <w:numId w:val="1"/>
        </w:numPr>
        <w:tabs>
          <w:tab w:val="left" w:pos="1146"/>
        </w:tabs>
        <w:spacing w:before="0" w:after="0" w:line="259" w:lineRule="auto"/>
        <w:ind w:left="941" w:right="841" w:firstLine="60"/>
        <w:jc w:val="left"/>
        <w:rPr>
          <w:rFonts w:hint="default" w:ascii="Times New Roman" w:hAnsi="Times New Roman" w:cs="Times New Roman"/>
          <w:sz w:val="24"/>
        </w:rPr>
      </w:pPr>
      <w:r>
        <w:rPr>
          <w:rFonts w:hint="default" w:ascii="Times New Roman" w:hAnsi="Times New Roman" w:cs="Times New Roman"/>
          <w:sz w:val="24"/>
        </w:rPr>
        <w:t>A wine itself includes different parameters like fixed acidity, volatile acidity, citric acid, residual sugar, chlorides, free sulphur dioxide, total sulphur dioxide, density, pH, sulphates, alcohol and</w:t>
      </w:r>
      <w:r>
        <w:rPr>
          <w:rFonts w:hint="default" w:ascii="Times New Roman" w:hAnsi="Times New Roman" w:cs="Times New Roman"/>
          <w:spacing w:val="-3"/>
          <w:sz w:val="24"/>
        </w:rPr>
        <w:t xml:space="preserve"> </w:t>
      </w:r>
      <w:r>
        <w:rPr>
          <w:rFonts w:hint="default" w:ascii="Times New Roman" w:hAnsi="Times New Roman" w:cs="Times New Roman"/>
          <w:sz w:val="24"/>
        </w:rPr>
        <w:t>quality.</w:t>
      </w:r>
    </w:p>
    <w:p>
      <w:pPr>
        <w:pStyle w:val="8"/>
        <w:rPr>
          <w:rFonts w:hint="default" w:ascii="Times New Roman" w:hAnsi="Times New Roman" w:cs="Times New Roman"/>
          <w:sz w:val="26"/>
        </w:rPr>
      </w:pPr>
    </w:p>
    <w:p>
      <w:pPr>
        <w:pStyle w:val="8"/>
        <w:spacing w:before="8"/>
        <w:rPr>
          <w:rFonts w:hint="default" w:ascii="Times New Roman" w:hAnsi="Times New Roman" w:cs="Times New Roman"/>
        </w:rPr>
      </w:pPr>
    </w:p>
    <w:p>
      <w:pPr>
        <w:pStyle w:val="11"/>
        <w:numPr>
          <w:ilvl w:val="2"/>
          <w:numId w:val="1"/>
        </w:numPr>
        <w:tabs>
          <w:tab w:val="left" w:pos="1146"/>
        </w:tabs>
        <w:spacing w:before="0" w:after="0" w:line="259" w:lineRule="auto"/>
        <w:ind w:left="941" w:right="926" w:firstLine="60"/>
        <w:jc w:val="left"/>
        <w:rPr>
          <w:rFonts w:hint="default" w:ascii="Times New Roman" w:hAnsi="Times New Roman" w:cs="Times New Roman"/>
          <w:sz w:val="24"/>
        </w:rPr>
      </w:pPr>
      <w:r>
        <w:rPr>
          <w:rFonts w:hint="default" w:ascii="Times New Roman" w:hAnsi="Times New Roman" w:cs="Times New Roman"/>
          <w:sz w:val="24"/>
        </w:rPr>
        <w:t>Problem Statement : In industries, understanding the demands of wine safety testing can be a complex task for the laboratory with numerous analytes and residues to monitor. • But, our application’s prediction, provide ideal solutions for the</w:t>
      </w:r>
      <w:r>
        <w:rPr>
          <w:rFonts w:hint="default" w:ascii="Times New Roman" w:hAnsi="Times New Roman" w:cs="Times New Roman"/>
          <w:spacing w:val="-22"/>
          <w:sz w:val="24"/>
        </w:rPr>
        <w:t xml:space="preserve"> </w:t>
      </w:r>
      <w:r>
        <w:rPr>
          <w:rFonts w:hint="default" w:ascii="Times New Roman" w:hAnsi="Times New Roman" w:cs="Times New Roman"/>
          <w:sz w:val="24"/>
        </w:rPr>
        <w:t>analysis of wine, which will make this whole process efficient and cheaper with less human interaction.</w:t>
      </w:r>
    </w:p>
    <w:p>
      <w:pPr>
        <w:pStyle w:val="8"/>
        <w:spacing w:before="5"/>
        <w:rPr>
          <w:rFonts w:hint="default" w:ascii="Times New Roman" w:hAnsi="Times New Roman" w:cs="Times New Roman"/>
          <w:sz w:val="25"/>
        </w:rPr>
      </w:pPr>
    </w:p>
    <w:p>
      <w:pPr>
        <w:pStyle w:val="11"/>
        <w:numPr>
          <w:ilvl w:val="1"/>
          <w:numId w:val="1"/>
        </w:numPr>
        <w:tabs>
          <w:tab w:val="left" w:pos="940"/>
          <w:tab w:val="left" w:pos="941"/>
        </w:tabs>
        <w:spacing w:before="0" w:after="0" w:line="240" w:lineRule="auto"/>
        <w:ind w:left="941" w:right="0" w:hanging="721"/>
        <w:jc w:val="left"/>
        <w:rPr>
          <w:rFonts w:hint="default" w:ascii="Times New Roman" w:hAnsi="Times New Roman" w:cs="Times New Roman"/>
          <w:b/>
          <w:sz w:val="28"/>
        </w:rPr>
      </w:pPr>
      <w:r>
        <w:rPr>
          <w:rFonts w:hint="default" w:ascii="Times New Roman" w:hAnsi="Times New Roman" w:cs="Times New Roman"/>
          <w:b/>
          <w:sz w:val="28"/>
        </w:rPr>
        <w:t>Motivation:</w:t>
      </w:r>
    </w:p>
    <w:p>
      <w:pPr>
        <w:pStyle w:val="8"/>
        <w:spacing w:before="10"/>
        <w:rPr>
          <w:rFonts w:hint="default" w:ascii="Times New Roman" w:hAnsi="Times New Roman" w:cs="Times New Roman"/>
          <w:b/>
          <w:sz w:val="34"/>
        </w:rPr>
      </w:pPr>
    </w:p>
    <w:p>
      <w:pPr>
        <w:pStyle w:val="8"/>
        <w:spacing w:line="259" w:lineRule="auto"/>
        <w:ind w:left="941" w:right="975"/>
        <w:rPr>
          <w:rFonts w:hint="default" w:ascii="Times New Roman" w:hAnsi="Times New Roman" w:cs="Times New Roman"/>
        </w:rPr>
      </w:pPr>
      <w:r>
        <w:rPr>
          <w:rFonts w:hint="default" w:ascii="Times New Roman" w:hAnsi="Times New Roman" w:cs="Times New Roman"/>
        </w:rPr>
        <w:t>In  recent  years  there  is  a  modest  increase  in  the  wine consumption as it has been found that wine consumption has a positive correlation to the heart rate variability [1].  With the increase  in the  consumption  wine industries  are looking for alternatives to produce good quality wine at less cost. Different wines have different purposes. Although most of the chemicals are same for different type of wine based on the chemical tests, the quantity of  each  chemicals  have  different level of concentration for different type of wine. These days it is really important to classify different wine for quality assurance [2]. In the past due to lack of technological resources it become difficult for most of the industries to classify the wines based on the chemical analysis as it takes lot of time and also need more money. These days with the  advent  of  the  machine learning techniques it is possible to classify the wines as well as it is possible to figure out the importance of each chemical analysis parameters in the wine and which one to ignore for reduction of cost. The performance comparison with different feature sets will also help to classify it in a more distinctive</w:t>
      </w:r>
      <w:r>
        <w:rPr>
          <w:rFonts w:hint="default" w:ascii="Times New Roman" w:hAnsi="Times New Roman" w:cs="Times New Roman"/>
          <w:spacing w:val="-5"/>
        </w:rPr>
        <w:t xml:space="preserve"> </w:t>
      </w:r>
      <w:r>
        <w:rPr>
          <w:rFonts w:hint="default" w:ascii="Times New Roman" w:hAnsi="Times New Roman" w:cs="Times New Roman"/>
        </w:rPr>
        <w:t>way.</w:t>
      </w:r>
    </w:p>
    <w:p>
      <w:pPr>
        <w:spacing w:after="0" w:line="259" w:lineRule="auto"/>
        <w:rPr>
          <w:rFonts w:hint="default" w:ascii="Times New Roman" w:hAnsi="Times New Roman" w:cs="Times New Roman"/>
        </w:rPr>
        <w:sectPr>
          <w:footerReference r:id="rId6" w:type="default"/>
          <w:pgSz w:w="11910" w:h="16840"/>
          <w:pgMar w:top="1600" w:right="600" w:bottom="1200" w:left="1220" w:header="0" w:footer="1001" w:gutter="0"/>
          <w:pgNumType w:start="1"/>
          <w:cols w:space="720" w:num="1"/>
        </w:sectPr>
      </w:pPr>
    </w:p>
    <w:p>
      <w:pPr>
        <w:pStyle w:val="8"/>
        <w:rPr>
          <w:rFonts w:hint="default" w:ascii="Times New Roman" w:hAnsi="Times New Roman" w:cs="Times New Roman"/>
          <w:sz w:val="20"/>
        </w:rPr>
      </w:pPr>
    </w:p>
    <w:p>
      <w:pPr>
        <w:pStyle w:val="3"/>
        <w:numPr>
          <w:ilvl w:val="1"/>
          <w:numId w:val="1"/>
        </w:numPr>
        <w:tabs>
          <w:tab w:val="left" w:pos="940"/>
          <w:tab w:val="left" w:pos="941"/>
        </w:tabs>
        <w:spacing w:before="254" w:after="0" w:line="240" w:lineRule="auto"/>
        <w:ind w:left="941" w:right="0" w:hanging="721"/>
        <w:jc w:val="left"/>
        <w:rPr>
          <w:rFonts w:hint="default" w:ascii="Times New Roman" w:hAnsi="Times New Roman" w:cs="Times New Roman"/>
        </w:rPr>
      </w:pPr>
      <w:r>
        <w:rPr>
          <w:rFonts w:hint="default" w:ascii="Times New Roman" w:hAnsi="Times New Roman" w:cs="Times New Roman"/>
        </w:rPr>
        <w:t>Objective of the</w:t>
      </w:r>
      <w:r>
        <w:rPr>
          <w:rFonts w:hint="default" w:ascii="Times New Roman" w:hAnsi="Times New Roman" w:cs="Times New Roman"/>
          <w:spacing w:val="-4"/>
        </w:rPr>
        <w:t xml:space="preserve"> </w:t>
      </w:r>
      <w:r>
        <w:rPr>
          <w:rFonts w:hint="default" w:ascii="Times New Roman" w:hAnsi="Times New Roman" w:cs="Times New Roman"/>
        </w:rPr>
        <w:t>project:</w:t>
      </w:r>
    </w:p>
    <w:p>
      <w:pPr>
        <w:pStyle w:val="8"/>
        <w:spacing w:before="3"/>
        <w:rPr>
          <w:rFonts w:hint="default" w:ascii="Times New Roman" w:hAnsi="Times New Roman" w:cs="Times New Roman"/>
          <w:b/>
          <w:sz w:val="35"/>
        </w:rPr>
      </w:pPr>
    </w:p>
    <w:p>
      <w:pPr>
        <w:pStyle w:val="8"/>
        <w:spacing w:line="259" w:lineRule="auto"/>
        <w:ind w:left="941" w:right="975"/>
        <w:rPr>
          <w:rFonts w:hint="default" w:ascii="Times New Roman" w:hAnsi="Times New Roman" w:cs="Times New Roman"/>
        </w:rPr>
      </w:pPr>
      <w:r>
        <w:rPr>
          <w:rFonts w:hint="default" w:ascii="Times New Roman" w:hAnsi="Times New Roman" w:cs="Times New Roman"/>
        </w:rPr>
        <w:t>Our main objective is to predict the wine quality using machine learning through Python programming language and to determine which features are the most indicative of a good quality wine.</w:t>
      </w:r>
    </w:p>
    <w:p>
      <w:pPr>
        <w:pStyle w:val="11"/>
        <w:numPr>
          <w:ilvl w:val="2"/>
          <w:numId w:val="1"/>
        </w:numPr>
        <w:tabs>
          <w:tab w:val="left" w:pos="1146"/>
        </w:tabs>
        <w:spacing w:before="0" w:after="0" w:line="261" w:lineRule="auto"/>
        <w:ind w:left="941" w:right="987" w:firstLine="60"/>
        <w:jc w:val="left"/>
        <w:rPr>
          <w:rFonts w:hint="default" w:ascii="Times New Roman" w:hAnsi="Times New Roman" w:cs="Times New Roman"/>
          <w:sz w:val="24"/>
        </w:rPr>
      </w:pPr>
      <w:r>
        <w:rPr>
          <w:rFonts w:hint="default" w:ascii="Times New Roman" w:hAnsi="Times New Roman" w:cs="Times New Roman"/>
          <w:sz w:val="24"/>
        </w:rPr>
        <w:t>A large dataset is considered and wine quality is modelled to analyse the quality</w:t>
      </w:r>
      <w:r>
        <w:rPr>
          <w:rFonts w:hint="default" w:ascii="Times New Roman" w:hAnsi="Times New Roman" w:cs="Times New Roman"/>
          <w:spacing w:val="-25"/>
          <w:sz w:val="24"/>
        </w:rPr>
        <w:t xml:space="preserve"> </w:t>
      </w:r>
      <w:r>
        <w:rPr>
          <w:rFonts w:hint="default" w:ascii="Times New Roman" w:hAnsi="Times New Roman" w:cs="Times New Roman"/>
          <w:sz w:val="24"/>
        </w:rPr>
        <w:t>of wine through different parameters like fixed acidity, volatile acidity</w:t>
      </w:r>
      <w:r>
        <w:rPr>
          <w:rFonts w:hint="default" w:ascii="Times New Roman" w:hAnsi="Times New Roman" w:cs="Times New Roman"/>
          <w:spacing w:val="-9"/>
          <w:sz w:val="24"/>
        </w:rPr>
        <w:t xml:space="preserve"> </w:t>
      </w:r>
      <w:r>
        <w:rPr>
          <w:rFonts w:hint="default" w:ascii="Times New Roman" w:hAnsi="Times New Roman" w:cs="Times New Roman"/>
          <w:sz w:val="24"/>
        </w:rPr>
        <w:t>etc.</w:t>
      </w:r>
    </w:p>
    <w:p>
      <w:pPr>
        <w:pStyle w:val="11"/>
        <w:numPr>
          <w:ilvl w:val="2"/>
          <w:numId w:val="1"/>
        </w:numPr>
        <w:tabs>
          <w:tab w:val="left" w:pos="1146"/>
        </w:tabs>
        <w:spacing w:before="0" w:after="0" w:line="261" w:lineRule="auto"/>
        <w:ind w:left="941" w:right="974" w:firstLine="60"/>
        <w:jc w:val="left"/>
        <w:rPr>
          <w:rFonts w:hint="default" w:ascii="Times New Roman" w:hAnsi="Times New Roman" w:cs="Times New Roman"/>
          <w:sz w:val="24"/>
        </w:rPr>
      </w:pPr>
      <w:r>
        <w:rPr>
          <w:rFonts w:hint="default" w:ascii="Times New Roman" w:hAnsi="Times New Roman" w:cs="Times New Roman"/>
          <w:sz w:val="24"/>
        </w:rPr>
        <w:t>All these parameters will be analysed through Machine Learning algorithms like random forest classifier algorithm which will helps to rate the wine on scale 1 - 10 or bad -</w:t>
      </w:r>
      <w:r>
        <w:rPr>
          <w:rFonts w:hint="default" w:ascii="Times New Roman" w:hAnsi="Times New Roman" w:cs="Times New Roman"/>
          <w:spacing w:val="-1"/>
          <w:sz w:val="24"/>
        </w:rPr>
        <w:t xml:space="preserve"> </w:t>
      </w:r>
      <w:r>
        <w:rPr>
          <w:rFonts w:hint="default" w:ascii="Times New Roman" w:hAnsi="Times New Roman" w:cs="Times New Roman"/>
          <w:sz w:val="24"/>
        </w:rPr>
        <w:t>good.</w:t>
      </w:r>
    </w:p>
    <w:p>
      <w:pPr>
        <w:pStyle w:val="11"/>
        <w:numPr>
          <w:ilvl w:val="2"/>
          <w:numId w:val="1"/>
        </w:numPr>
        <w:tabs>
          <w:tab w:val="left" w:pos="1146"/>
        </w:tabs>
        <w:spacing w:before="0" w:after="0" w:line="261" w:lineRule="auto"/>
        <w:ind w:left="941" w:right="1619" w:firstLine="60"/>
        <w:jc w:val="left"/>
        <w:rPr>
          <w:rFonts w:hint="default" w:ascii="Times New Roman" w:hAnsi="Times New Roman" w:cs="Times New Roman"/>
          <w:sz w:val="24"/>
        </w:rPr>
      </w:pPr>
      <w:r>
        <w:rPr>
          <w:rFonts w:hint="default" w:ascii="Times New Roman" w:hAnsi="Times New Roman" w:cs="Times New Roman"/>
          <w:sz w:val="24"/>
        </w:rPr>
        <w:t>Output obtained would further be checked for correctness and model will</w:t>
      </w:r>
      <w:r>
        <w:rPr>
          <w:rFonts w:hint="default" w:ascii="Times New Roman" w:hAnsi="Times New Roman" w:cs="Times New Roman"/>
          <w:spacing w:val="-20"/>
          <w:sz w:val="24"/>
        </w:rPr>
        <w:t xml:space="preserve"> </w:t>
      </w:r>
      <w:r>
        <w:rPr>
          <w:rFonts w:hint="default" w:ascii="Times New Roman" w:hAnsi="Times New Roman" w:cs="Times New Roman"/>
          <w:sz w:val="24"/>
        </w:rPr>
        <w:t>be optimized</w:t>
      </w:r>
      <w:r>
        <w:rPr>
          <w:rFonts w:hint="default" w:ascii="Times New Roman" w:hAnsi="Times New Roman" w:cs="Times New Roman"/>
          <w:spacing w:val="-1"/>
          <w:sz w:val="24"/>
        </w:rPr>
        <w:t xml:space="preserve"> </w:t>
      </w:r>
      <w:r>
        <w:rPr>
          <w:rFonts w:hint="default" w:ascii="Times New Roman" w:hAnsi="Times New Roman" w:cs="Times New Roman"/>
          <w:sz w:val="24"/>
        </w:rPr>
        <w:t>accordingly.</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3"/>
        <w:numPr>
          <w:ilvl w:val="1"/>
          <w:numId w:val="1"/>
        </w:numPr>
        <w:tabs>
          <w:tab w:val="left" w:pos="940"/>
          <w:tab w:val="left" w:pos="941"/>
        </w:tabs>
        <w:spacing w:before="197" w:after="0" w:line="240" w:lineRule="auto"/>
        <w:ind w:left="941" w:right="0" w:hanging="721"/>
        <w:jc w:val="left"/>
        <w:rPr>
          <w:rFonts w:hint="default" w:ascii="Times New Roman" w:hAnsi="Times New Roman" w:cs="Times New Roman"/>
        </w:rPr>
      </w:pPr>
      <w:r>
        <w:rPr>
          <w:rFonts w:hint="default" w:ascii="Times New Roman" w:hAnsi="Times New Roman" w:cs="Times New Roman"/>
        </w:rPr>
        <w:t>Scope of Project</w:t>
      </w:r>
      <w:r>
        <w:rPr>
          <w:rFonts w:hint="default" w:ascii="Times New Roman" w:hAnsi="Times New Roman" w:cs="Times New Roman"/>
          <w:spacing w:val="-2"/>
        </w:rPr>
        <w:t xml:space="preserve"> </w:t>
      </w:r>
      <w:r>
        <w:rPr>
          <w:rFonts w:hint="default" w:ascii="Times New Roman" w:hAnsi="Times New Roman" w:cs="Times New Roman"/>
        </w:rPr>
        <w:t>:</w:t>
      </w:r>
    </w:p>
    <w:p>
      <w:pPr>
        <w:pStyle w:val="8"/>
        <w:rPr>
          <w:rFonts w:hint="default" w:ascii="Times New Roman" w:hAnsi="Times New Roman" w:cs="Times New Roman"/>
          <w:b/>
          <w:sz w:val="30"/>
        </w:rPr>
      </w:pPr>
    </w:p>
    <w:p>
      <w:pPr>
        <w:pStyle w:val="8"/>
        <w:spacing w:before="3"/>
        <w:rPr>
          <w:rFonts w:hint="default" w:ascii="Times New Roman" w:hAnsi="Times New Roman" w:cs="Times New Roman"/>
          <w:b/>
          <w:sz w:val="35"/>
        </w:rPr>
      </w:pPr>
    </w:p>
    <w:p>
      <w:pPr>
        <w:pStyle w:val="8"/>
        <w:spacing w:line="259" w:lineRule="auto"/>
        <w:ind w:left="941" w:right="975"/>
        <w:rPr>
          <w:rFonts w:hint="default" w:ascii="Times New Roman" w:hAnsi="Times New Roman" w:cs="Times New Roman"/>
        </w:rPr>
      </w:pPr>
      <w:r>
        <w:rPr>
          <w:rFonts w:hint="default" w:ascii="Times New Roman" w:hAnsi="Times New Roman" w:cs="Times New Roman"/>
        </w:rPr>
        <w:t>The scope of this analysis is to understand relationship of various parameters which impact the quality ratings for both red and white wine. The dataset utilized for the analysis is downloaded from UCI repository.</w:t>
      </w:r>
    </w:p>
    <w:p>
      <w:pPr>
        <w:pStyle w:val="8"/>
        <w:spacing w:before="1" w:line="259" w:lineRule="auto"/>
        <w:ind w:left="941" w:right="1204"/>
        <w:rPr>
          <w:rFonts w:hint="default" w:ascii="Times New Roman" w:hAnsi="Times New Roman" w:cs="Times New Roman"/>
        </w:rPr>
      </w:pPr>
      <w:r>
        <w:rPr>
          <w:rFonts w:hint="default" w:ascii="Times New Roman" w:hAnsi="Times New Roman" w:cs="Times New Roman"/>
        </w:rPr>
        <w:t>We also propose of enhancing the results of project by studying more variables involved and their interrelationship in the near future. The project also  gives certain insights on different inter-related factors which determine the levels of improvements that can be made for understanding the wine industry with focus on other aspects or physiochemical properties  of  wine.  The future  objective  could be directly or indirectly related with improving the quality of wine for health benefits.</w:t>
      </w:r>
    </w:p>
    <w:p>
      <w:pPr>
        <w:pStyle w:val="8"/>
        <w:spacing w:before="1"/>
        <w:rPr>
          <w:rFonts w:hint="default" w:ascii="Times New Roman" w:hAnsi="Times New Roman" w:cs="Times New Roman"/>
          <w:sz w:val="26"/>
        </w:rPr>
      </w:pPr>
    </w:p>
    <w:p>
      <w:pPr>
        <w:pStyle w:val="8"/>
        <w:spacing w:line="259" w:lineRule="auto"/>
        <w:ind w:left="941" w:right="975"/>
        <w:rPr>
          <w:rFonts w:hint="default" w:ascii="Times New Roman" w:hAnsi="Times New Roman" w:cs="Times New Roman"/>
        </w:rPr>
      </w:pPr>
      <w:r>
        <w:rPr>
          <w:rFonts w:hint="default" w:ascii="Times New Roman" w:hAnsi="Times New Roman" w:cs="Times New Roman"/>
        </w:rPr>
        <w:t>LIMITATIONS OF THE PROJECT :Our present work is limited to exploring the factors related to composition of red wine and white wine. Time and cost factors were also responsible for limiting the boundaries of the current research. Most of the data had been collected from open ended secondary sources which are freely available over the internet.</w:t>
      </w:r>
    </w:p>
    <w:p>
      <w:pPr>
        <w:pStyle w:val="8"/>
        <w:rPr>
          <w:rFonts w:hint="default" w:ascii="Times New Roman" w:hAnsi="Times New Roman" w:cs="Times New Roman"/>
          <w:sz w:val="26"/>
        </w:rPr>
      </w:pPr>
    </w:p>
    <w:p>
      <w:pPr>
        <w:pStyle w:val="8"/>
        <w:spacing w:before="156" w:line="259" w:lineRule="auto"/>
        <w:ind w:left="931" w:right="1204"/>
        <w:rPr>
          <w:rFonts w:hint="default" w:ascii="Times New Roman" w:hAnsi="Times New Roman" w:cs="Times New Roman"/>
        </w:rPr>
      </w:pPr>
      <w:r>
        <w:rPr>
          <w:rFonts w:hint="default" w:ascii="Times New Roman" w:hAnsi="Times New Roman" w:cs="Times New Roman"/>
        </w:rPr>
        <w:t>The current Project can  have  numerous  implications  mostly  related  to  how global wine manufacturing and trade and  can  be conducted  in  more  efficiently and effectively in this current age of cut throat competition. Further, the studies of the project can be incorporated for social benefits limiting  the  possibility  of gaining higher demand in the market, higher growth in terms of market  share, higher productivity and improved overall performance.</w:t>
      </w:r>
    </w:p>
    <w:p>
      <w:pPr>
        <w:spacing w:after="0" w:line="259" w:lineRule="auto"/>
        <w:rPr>
          <w:rFonts w:hint="default" w:ascii="Times New Roman" w:hAnsi="Times New Roman" w:cs="Times New Roman"/>
        </w:rPr>
        <w:sectPr>
          <w:pgSz w:w="11910" w:h="16840"/>
          <w:pgMar w:top="1600" w:right="600" w:bottom="1200" w:left="1220" w:header="0" w:footer="1001" w:gutter="0"/>
          <w:cols w:space="720" w:num="1"/>
        </w:sectPr>
      </w:pPr>
    </w:p>
    <w:p>
      <w:pPr>
        <w:pStyle w:val="8"/>
        <w:spacing w:before="4"/>
        <w:rPr>
          <w:rFonts w:hint="default" w:ascii="Times New Roman" w:hAnsi="Times New Roman" w:cs="Times New Roman"/>
          <w:sz w:val="18"/>
        </w:rPr>
      </w:pPr>
    </w:p>
    <w:p>
      <w:pPr>
        <w:pStyle w:val="3"/>
        <w:tabs>
          <w:tab w:val="left" w:pos="920"/>
        </w:tabs>
        <w:spacing w:before="88"/>
        <w:ind w:left="220" w:firstLine="0"/>
        <w:rPr>
          <w:rFonts w:hint="default" w:ascii="Times New Roman" w:hAnsi="Times New Roman" w:cs="Times New Roman"/>
        </w:rPr>
      </w:pPr>
      <w:r>
        <w:rPr>
          <w:rFonts w:hint="default" w:ascii="Times New Roman" w:hAnsi="Times New Roman" w:cs="Times New Roman"/>
        </w:rPr>
        <w:t>1.5 .</w:t>
      </w:r>
      <w:r>
        <w:rPr>
          <w:rFonts w:hint="default" w:ascii="Times New Roman" w:hAnsi="Times New Roman" w:cs="Times New Roman"/>
        </w:rPr>
        <w:tab/>
      </w:r>
      <w:r>
        <w:rPr>
          <w:rFonts w:hint="default" w:ascii="Times New Roman" w:hAnsi="Times New Roman" w:cs="Times New Roman"/>
        </w:rPr>
        <w:t>Need of Work</w:t>
      </w:r>
      <w:r>
        <w:rPr>
          <w:rFonts w:hint="default" w:ascii="Times New Roman" w:hAnsi="Times New Roman" w:cs="Times New Roman"/>
          <w:spacing w:val="-1"/>
        </w:rPr>
        <w:t xml:space="preserve"> </w:t>
      </w:r>
      <w:r>
        <w:rPr>
          <w:rFonts w:hint="default" w:ascii="Times New Roman" w:hAnsi="Times New Roman" w:cs="Times New Roman"/>
        </w:rPr>
        <w:t>:</w:t>
      </w:r>
    </w:p>
    <w:p>
      <w:pPr>
        <w:pStyle w:val="8"/>
        <w:rPr>
          <w:rFonts w:hint="default" w:ascii="Times New Roman" w:hAnsi="Times New Roman" w:cs="Times New Roman"/>
          <w:b/>
          <w:sz w:val="30"/>
        </w:rPr>
      </w:pPr>
    </w:p>
    <w:p>
      <w:pPr>
        <w:pStyle w:val="8"/>
        <w:spacing w:before="6"/>
        <w:rPr>
          <w:rFonts w:hint="default" w:ascii="Times New Roman" w:hAnsi="Times New Roman" w:cs="Times New Roman"/>
          <w:b/>
          <w:sz w:val="30"/>
        </w:rPr>
      </w:pPr>
    </w:p>
    <w:p>
      <w:pPr>
        <w:pStyle w:val="8"/>
        <w:ind w:left="941" w:right="891"/>
        <w:rPr>
          <w:rFonts w:hint="default" w:ascii="Times New Roman" w:hAnsi="Times New Roman" w:cs="Times New Roman"/>
        </w:rPr>
      </w:pPr>
      <w:r>
        <w:rPr>
          <w:rFonts w:hint="default" w:ascii="Times New Roman" w:hAnsi="Times New Roman" w:cs="Times New Roman"/>
        </w:rPr>
        <w:t>The need of this project is that wine is used for preventing heart disease and stroke, preventing decline of thinking skills in later life,diabetes, preventing a digestive tract infection that can lead to ulcers, and many other conditions.So getting knowledge of different compositions of chemical used in a wine will be very helpful in medical fields to develop medicines accordingly for any cure of disease.</w:t>
      </w:r>
    </w:p>
    <w:p>
      <w:pPr>
        <w:pStyle w:val="8"/>
        <w:spacing w:before="11"/>
        <w:rPr>
          <w:rFonts w:hint="default" w:ascii="Times New Roman" w:hAnsi="Times New Roman" w:cs="Times New Roman"/>
          <w:sz w:val="23"/>
        </w:rPr>
      </w:pPr>
    </w:p>
    <w:p>
      <w:pPr>
        <w:pStyle w:val="8"/>
        <w:ind w:left="941" w:right="891"/>
        <w:rPr>
          <w:rFonts w:hint="default" w:ascii="Times New Roman" w:hAnsi="Times New Roman" w:cs="Times New Roman"/>
        </w:rPr>
      </w:pPr>
      <w:r>
        <w:rPr>
          <w:rFonts w:hint="default" w:ascii="Times New Roman" w:hAnsi="Times New Roman" w:cs="Times New Roman"/>
        </w:rPr>
        <w:t>There are a few wineries, gin factories and rum factories around cities. They would employ lab technicians who would take samples of alcohol. However, I’d be astonished if they knew that prediction and inference of those measures were possible to determine quality of the</w:t>
      </w:r>
      <w:r>
        <w:rPr>
          <w:rFonts w:hint="default" w:ascii="Times New Roman" w:hAnsi="Times New Roman" w:cs="Times New Roman"/>
          <w:spacing w:val="-4"/>
        </w:rPr>
        <w:t xml:space="preserve"> </w:t>
      </w:r>
      <w:r>
        <w:rPr>
          <w:rFonts w:hint="default" w:ascii="Times New Roman" w:hAnsi="Times New Roman" w:cs="Times New Roman"/>
        </w:rPr>
        <w:t>product.</w:t>
      </w:r>
    </w:p>
    <w:p>
      <w:pPr>
        <w:pStyle w:val="8"/>
        <w:rPr>
          <w:rFonts w:hint="default" w:ascii="Times New Roman" w:hAnsi="Times New Roman" w:cs="Times New Roman"/>
        </w:rPr>
      </w:pPr>
    </w:p>
    <w:p>
      <w:pPr>
        <w:pStyle w:val="8"/>
        <w:ind w:left="941" w:right="1017"/>
        <w:rPr>
          <w:rFonts w:hint="default" w:ascii="Times New Roman" w:hAnsi="Times New Roman" w:cs="Times New Roman"/>
          <w:b/>
        </w:rPr>
      </w:pPr>
      <w:r>
        <w:rPr>
          <w:rFonts w:hint="default" w:ascii="Times New Roman" w:hAnsi="Times New Roman" w:cs="Times New Roman"/>
        </w:rPr>
        <w:t>The idea that they could improve the quality of their product through predictive modelling I’d suggest would be entirely new to them. It’s really going a step beyond simple measures of quality</w:t>
      </w:r>
      <w:r>
        <w:rPr>
          <w:rFonts w:hint="default" w:ascii="Times New Roman" w:hAnsi="Times New Roman" w:cs="Times New Roman"/>
          <w:spacing w:val="-1"/>
        </w:rPr>
        <w:t xml:space="preserve"> </w:t>
      </w:r>
      <w:r>
        <w:rPr>
          <w:rFonts w:hint="default" w:ascii="Times New Roman" w:hAnsi="Times New Roman" w:cs="Times New Roman"/>
        </w:rPr>
        <w:t>control</w:t>
      </w:r>
      <w:r>
        <w:rPr>
          <w:rFonts w:hint="default" w:ascii="Times New Roman" w:hAnsi="Times New Roman" w:cs="Times New Roman"/>
          <w:b/>
        </w:rPr>
        <w:t>.</w:t>
      </w:r>
    </w:p>
    <w:p>
      <w:pPr>
        <w:spacing w:after="0"/>
        <w:rPr>
          <w:rFonts w:hint="default" w:ascii="Times New Roman" w:hAnsi="Times New Roman" w:cs="Times New Roman"/>
        </w:rPr>
        <w:sectPr>
          <w:pgSz w:w="11910" w:h="16840"/>
          <w:pgMar w:top="1600" w:right="600" w:bottom="1200" w:left="1220" w:header="0" w:footer="1001" w:gutter="0"/>
          <w:cols w:space="720" w:num="1"/>
        </w:sectPr>
      </w:pPr>
    </w:p>
    <w:p>
      <w:pPr>
        <w:pStyle w:val="8"/>
        <w:spacing w:before="11"/>
        <w:rPr>
          <w:rFonts w:hint="default" w:ascii="Times New Roman" w:hAnsi="Times New Roman" w:cs="Times New Roman"/>
          <w:b/>
          <w:sz w:val="26"/>
        </w:rPr>
      </w:pPr>
    </w:p>
    <w:p>
      <w:pPr>
        <w:pStyle w:val="2"/>
        <w:spacing w:line="345" w:lineRule="auto"/>
        <w:ind w:left="3022" w:right="4372" w:firstLine="400"/>
        <w:rPr>
          <w:rFonts w:hint="default" w:ascii="Times New Roman" w:hAnsi="Times New Roman" w:cs="Times New Roman"/>
        </w:rPr>
      </w:pPr>
      <w:r>
        <w:rPr>
          <w:rFonts w:hint="default" w:ascii="Times New Roman" w:hAnsi="Times New Roman" w:cs="Times New Roman"/>
        </w:rPr>
        <w:t>CHAPTER 2 RELATED WORK</w:t>
      </w:r>
    </w:p>
    <w:p>
      <w:pPr>
        <w:pStyle w:val="8"/>
        <w:spacing w:before="9"/>
        <w:rPr>
          <w:rFonts w:hint="default" w:ascii="Times New Roman" w:hAnsi="Times New Roman" w:cs="Times New Roman"/>
          <w:b/>
          <w:sz w:val="44"/>
        </w:rPr>
      </w:pPr>
    </w:p>
    <w:p>
      <w:pPr>
        <w:pStyle w:val="8"/>
        <w:spacing w:line="314" w:lineRule="auto"/>
        <w:ind w:left="220" w:right="975"/>
        <w:rPr>
          <w:rFonts w:hint="default" w:ascii="Times New Roman" w:hAnsi="Times New Roman" w:cs="Times New Roman"/>
        </w:rPr>
      </w:pPr>
      <w:r>
        <w:rPr>
          <w:rFonts w:hint="default" w:ascii="Times New Roman" w:hAnsi="Times New Roman" w:cs="Times New Roman"/>
        </w:rPr>
        <w:t>Various researches and students have published related works in national and international research papers, theses to know the objectives, types of algorithms used and various techniques to be processed in advance.</w:t>
      </w:r>
    </w:p>
    <w:p>
      <w:pPr>
        <w:pStyle w:val="8"/>
        <w:spacing w:before="156" w:line="312" w:lineRule="auto"/>
        <w:ind w:left="220" w:right="791"/>
        <w:rPr>
          <w:rFonts w:hint="default" w:ascii="Times New Roman" w:hAnsi="Times New Roman" w:cs="Times New Roman"/>
        </w:rPr>
      </w:pPr>
      <w:r>
        <w:rPr>
          <w:rFonts w:hint="default" w:ascii="Times New Roman" w:hAnsi="Times New Roman" w:cs="Times New Roman"/>
        </w:rPr>
        <w:t>The College of Science Intelligence and Engineering, China has written a paper on Model Evaluation and Analysis of Wine Quality Based on Mathematical Models. They used various mathematical tests to predict the quality of the wine. Tests Mann-Whitney U test is used to analyze the results of the evaluation of wine and two wine tasters, and found that a significant difference between the two. This paper then uses the Cronbach Alpha coefficient method to analyze the credibility of both groups of data.</w:t>
      </w:r>
    </w:p>
    <w:p>
      <w:pPr>
        <w:pStyle w:val="8"/>
        <w:spacing w:before="168" w:line="314" w:lineRule="auto"/>
        <w:ind w:left="220" w:right="901"/>
        <w:rPr>
          <w:rFonts w:hint="default" w:ascii="Times New Roman" w:hAnsi="Times New Roman" w:cs="Times New Roman"/>
        </w:rPr>
      </w:pPr>
      <w:r>
        <w:rPr>
          <w:rFonts w:hint="default" w:ascii="Times New Roman" w:hAnsi="Times New Roman" w:cs="Times New Roman"/>
          <w:b/>
        </w:rPr>
        <w:t xml:space="preserve">Paulo Cortez, Juliana Teixeira, António CerdeiraFernando AlmeidaTelmo MatosJosé Reis </w:t>
      </w:r>
      <w:r>
        <w:rPr>
          <w:rFonts w:hint="default" w:ascii="Times New Roman" w:hAnsi="Times New Roman" w:cs="Times New Roman"/>
        </w:rPr>
        <w:t>wrote a paper on wine quality Assesment using Data Mining techniques. In this paper, he proposes a data mining approach to predict wine selection based on analytical tests easily during the certification step. A large conference was presented with examples of white vinho verde from Portugal's Minho region. The quality of the wine is modeled according to the regression approach, which maintains the order of the titles. 95% accuracy was obtained using this data mining technique.</w:t>
      </w:r>
    </w:p>
    <w:p>
      <w:pPr>
        <w:pStyle w:val="8"/>
        <w:spacing w:before="150" w:line="312" w:lineRule="auto"/>
        <w:ind w:left="220" w:right="833"/>
        <w:rPr>
          <w:rFonts w:hint="default" w:ascii="Times New Roman" w:hAnsi="Times New Roman" w:cs="Times New Roman"/>
        </w:rPr>
      </w:pPr>
      <w:r>
        <w:rPr>
          <w:rFonts w:hint="default" w:ascii="Times New Roman" w:hAnsi="Times New Roman" w:cs="Times New Roman"/>
        </w:rPr>
        <w:t>This paper was conducted in the International Journal of Intelligent Systems and Applications in Engineering and this paper was published on September 3, 2016. The main purpose of this research paper was to predict the quality of the grapes based on physicochemical data. In this study, two separate sets of data were obtained from the UC Irvine Machine Learning Republic. They were successfully classified as red and white wines with an accuracy of 99.5229% using the Random Forests Algorithm.</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1"/>
        <w:rPr>
          <w:rFonts w:hint="default" w:ascii="Times New Roman" w:hAnsi="Times New Roman" w:cs="Times New Roman"/>
          <w:sz w:val="27"/>
        </w:rPr>
      </w:pPr>
    </w:p>
    <w:p>
      <w:pPr>
        <w:pStyle w:val="8"/>
        <w:spacing w:line="312" w:lineRule="auto"/>
        <w:ind w:left="220" w:right="791"/>
        <w:rPr>
          <w:rFonts w:hint="default" w:ascii="Times New Roman" w:hAnsi="Times New Roman" w:cs="Times New Roman"/>
        </w:rPr>
      </w:pPr>
      <w:r>
        <w:rPr>
          <w:rFonts w:hint="default" w:ascii="Times New Roman" w:hAnsi="Times New Roman" w:cs="Times New Roman"/>
          <w:b/>
        </w:rPr>
        <w:t>Y. Subba Reddy et al.</w:t>
      </w:r>
      <w:r>
        <w:rPr>
          <w:rFonts w:hint="default" w:ascii="Times New Roman" w:hAnsi="Times New Roman" w:cs="Times New Roman"/>
        </w:rPr>
        <w:t>They introduced a user-centric framework of similarity in which product similarity it is evaluated by user preferences. A popular dataset called "Quality of red wine" is considered in this work to evaluate the quality of the wine grouping the individual products in groups and then rate groups based in preferences. The user-centric approach provided quite different and interesting results than the conventional approaches have, they don't consider the preferences that customers have expressed. It is observed that the types of</w:t>
      </w:r>
    </w:p>
    <w:p>
      <w:pPr>
        <w:spacing w:after="0" w:line="312" w:lineRule="auto"/>
        <w:rPr>
          <w:rFonts w:hint="default" w:ascii="Times New Roman" w:hAnsi="Times New Roman" w:cs="Times New Roman"/>
        </w:rPr>
        <w:sectPr>
          <w:pgSz w:w="11910" w:h="16840"/>
          <w:pgMar w:top="1600" w:right="600" w:bottom="1200" w:left="1220" w:header="0" w:footer="1001" w:gutter="0"/>
          <w:cols w:space="720" w:num="1"/>
        </w:sectPr>
      </w:pPr>
    </w:p>
    <w:p>
      <w:pPr>
        <w:pStyle w:val="8"/>
        <w:spacing w:before="66" w:line="312" w:lineRule="auto"/>
        <w:ind w:left="220" w:right="901"/>
        <w:rPr>
          <w:rFonts w:hint="default" w:ascii="Times New Roman" w:hAnsi="Times New Roman" w:cs="Times New Roman"/>
        </w:rPr>
      </w:pPr>
      <w:r>
        <w:rPr>
          <w:rFonts w:hint="default" w:ascii="Times New Roman" w:hAnsi="Times New Roman" w:cs="Times New Roman"/>
        </w:rPr>
        <w:t>queries introduced in this work they need higher execution times than the number of users and Preferences increased. This can lead to scalability problem of the proposed framework. This could be smoothing by introducing R-tree data structures for search and indexing purposes that can optimize The execution time of the proposed framework.The purpose of developing this type of system is support and advise wine users for a better selection and winemakers for providing better quality.It presents a critical review of research trends in wine.User-centric quality and similarity measures as well. A new user-centered similarity measure on the product Clustering is proposed to evaluate popular Wine data. dataset named Red Wine. The experimental results obtained in this work are able to provide better recommendations to product buyers than existing ones systems. The proposed approach is competent to group the red wine dataset in ordered groups of preferred wine variants and you can judge the quality of the wine based on these groups of user preferences. The proposed process groups the records from the wine dataset in groups based on priorities. Data grouped using classification forms a model to assign test data records with a recommended voting label. Most of Previous research on wine data limited to normal grouping and classification approaches depending on the taster detection data while the proposed novel hybrid approach can recommend the user a better wine combination without relying on taster detection data.</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171" w:line="312" w:lineRule="auto"/>
        <w:ind w:left="220" w:right="863"/>
        <w:rPr>
          <w:rFonts w:hint="default" w:ascii="Times New Roman" w:hAnsi="Times New Roman" w:cs="Times New Roman"/>
        </w:rPr>
      </w:pPr>
      <w:r>
        <w:rPr>
          <w:rFonts w:hint="default" w:ascii="Times New Roman" w:hAnsi="Times New Roman" w:cs="Times New Roman"/>
          <w:b/>
        </w:rPr>
        <w:t xml:space="preserve">P. Appalasamy et al. </w:t>
      </w:r>
      <w:r>
        <w:rPr>
          <w:rFonts w:hint="default" w:ascii="Times New Roman" w:hAnsi="Times New Roman" w:cs="Times New Roman"/>
        </w:rPr>
        <w:t>discussed about modeling the Complex human taste is an important focus in wine industries. The main objective of this study was predict the quality of wine based on physicochemical data. This study was also conducted to identify outliers or</w:t>
      </w:r>
      <w:r>
        <w:rPr>
          <w:rFonts w:hint="default" w:ascii="Times New Roman" w:hAnsi="Times New Roman" w:cs="Times New Roman"/>
          <w:spacing w:val="-29"/>
        </w:rPr>
        <w:t xml:space="preserve"> </w:t>
      </w:r>
      <w:r>
        <w:rPr>
          <w:rFonts w:hint="default" w:ascii="Times New Roman" w:hAnsi="Times New Roman" w:cs="Times New Roman"/>
        </w:rPr>
        <w:t xml:space="preserve">anomaly in the set of sample wines to detect adulteration of wine. In this project, two large separate data sets are used, which contain 1,599 instances to red wine and 4, 989 instances for white wine with 11 Physicochemical data attributes such as alcohol, PH and sulfates. Two classification algorithms, Decision tree and Naïve Bayes are applied in the dataset and the The performance of these two algorithms is compared. The results showed that the decision tree (ID3) exceeded Naive Bayesian techniques particularly in red wine, what is the most common type the study also showed that two attributes, alcohol and volatile acidity Highly contribute to the quality of the wine. White wine is also more sensitive to changes in physicochemistry as opposed to red wine, therefore, higher level of handling Care is necessary. This investigation concludes that classification approach will accommodate corrective action to be taken in an effort to increase the quality of came during production.From the resulting classification precision, </w:t>
      </w:r>
      <w:r>
        <w:rPr>
          <w:rFonts w:hint="default" w:ascii="Times New Roman" w:hAnsi="Times New Roman" w:cs="Times New Roman"/>
          <w:spacing w:val="3"/>
        </w:rPr>
        <w:t xml:space="preserve">we </w:t>
      </w:r>
      <w:r>
        <w:rPr>
          <w:rFonts w:hint="default" w:ascii="Times New Roman" w:hAnsi="Times New Roman" w:cs="Times New Roman"/>
        </w:rPr>
        <w:t>find that precision rate for</w:t>
      </w:r>
      <w:r>
        <w:rPr>
          <w:rFonts w:hint="default" w:ascii="Times New Roman" w:hAnsi="Times New Roman" w:cs="Times New Roman"/>
          <w:spacing w:val="-24"/>
        </w:rPr>
        <w:t xml:space="preserve"> </w:t>
      </w:r>
      <w:r>
        <w:rPr>
          <w:rFonts w:hint="default" w:ascii="Times New Roman" w:hAnsi="Times New Roman" w:cs="Times New Roman"/>
        </w:rPr>
        <w:t>white</w:t>
      </w:r>
    </w:p>
    <w:p>
      <w:pPr>
        <w:spacing w:after="0" w:line="312" w:lineRule="auto"/>
        <w:rPr>
          <w:rFonts w:hint="default" w:ascii="Times New Roman" w:hAnsi="Times New Roman" w:cs="Times New Roman"/>
        </w:rPr>
        <w:sectPr>
          <w:pgSz w:w="11910" w:h="16840"/>
          <w:pgMar w:top="1460" w:right="600" w:bottom="1200" w:left="1220" w:header="0" w:footer="1001" w:gutter="0"/>
          <w:cols w:space="720" w:num="1"/>
        </w:sectPr>
      </w:pPr>
    </w:p>
    <w:p>
      <w:pPr>
        <w:pStyle w:val="8"/>
        <w:spacing w:before="66" w:line="312" w:lineRule="auto"/>
        <w:ind w:left="220" w:right="841"/>
        <w:rPr>
          <w:rFonts w:hint="default" w:ascii="Times New Roman" w:hAnsi="Times New Roman" w:cs="Times New Roman"/>
        </w:rPr>
      </w:pPr>
      <w:r>
        <w:rPr>
          <w:rFonts w:hint="default" w:ascii="Times New Roman" w:hAnsi="Times New Roman" w:cs="Times New Roman"/>
        </w:rPr>
        <w:t>wine is influenced by a greater number of physicochemical attributes, which are alcohol, density, free sulfur dioxide, chlorides, citrus acid and volatile acidity. Meanwhile, the quality of red wine is highly correlated with only four attributes, which are alcohol, sulfates, total sulfur dioxide and volatiles acidity. This shows that the quality of white wine is affected by physicochemical attributes that do not affect red came in general. Therefore, we suggest that white wine the manufacturer must carry out a wider test range particularly towards the density and the content of chloride from the quality of white wine is affected by such substances. Since then, white wine is more sensitive to changes in physicochemical properties compared to red wine, We suggest a higher level of separation between targets wine production line and red wine with particularly greater customization to the production of white wine. The attribute selection algorithm we performed was also classified alcohol as the highest in both data sets, hence the Alcohol level is the main attribute that determines the quality in red and white wine. One suggestion is the winemaker to focus on maintaining a adequate alcohol content, can be by longer fermentation period or higher yield by fermenting yeast.</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3"/>
        <w:rPr>
          <w:rFonts w:hint="default" w:ascii="Times New Roman" w:hAnsi="Times New Roman" w:cs="Times New Roman"/>
          <w:sz w:val="36"/>
        </w:rPr>
      </w:pPr>
    </w:p>
    <w:p>
      <w:pPr>
        <w:spacing w:before="0"/>
        <w:ind w:left="220" w:right="0" w:firstLine="0"/>
        <w:jc w:val="left"/>
        <w:rPr>
          <w:rFonts w:hint="default" w:ascii="Times New Roman" w:hAnsi="Times New Roman" w:cs="Times New Roman"/>
          <w:b/>
          <w:sz w:val="22"/>
        </w:rPr>
      </w:pPr>
      <w:r>
        <w:rPr>
          <w:rFonts w:hint="default" w:ascii="Times New Roman" w:hAnsi="Times New Roman" w:cs="Times New Roman"/>
          <w:b/>
          <w:sz w:val="22"/>
        </w:rPr>
        <w:t>\</w:t>
      </w:r>
    </w:p>
    <w:p>
      <w:pPr>
        <w:spacing w:after="0"/>
        <w:jc w:val="left"/>
        <w:rPr>
          <w:rFonts w:hint="default" w:ascii="Times New Roman" w:hAnsi="Times New Roman" w:cs="Times New Roman"/>
          <w:sz w:val="22"/>
        </w:rPr>
        <w:sectPr>
          <w:pgSz w:w="11910" w:h="16840"/>
          <w:pgMar w:top="1460" w:right="600" w:bottom="1200" w:left="1220" w:header="0" w:footer="1001" w:gutter="0"/>
          <w:cols w:space="720" w:num="1"/>
        </w:sectPr>
      </w:pPr>
    </w:p>
    <w:p>
      <w:pPr>
        <w:pStyle w:val="2"/>
        <w:spacing w:before="62" w:line="362" w:lineRule="auto"/>
        <w:ind w:left="2381" w:right="3217" w:firstLine="1440"/>
        <w:rPr>
          <w:rFonts w:hint="default" w:ascii="Times New Roman" w:hAnsi="Times New Roman" w:cs="Times New Roman"/>
        </w:rPr>
      </w:pPr>
      <w:r>
        <w:rPr>
          <w:rFonts w:hint="default" w:ascii="Times New Roman" w:hAnsi="Times New Roman" w:cs="Times New Roman"/>
        </w:rPr>
        <w:t>CHAPTER 3 PROPOSED METHODOLOGY</w:t>
      </w:r>
    </w:p>
    <w:p>
      <w:pPr>
        <w:pStyle w:val="8"/>
        <w:spacing w:before="4"/>
        <w:rPr>
          <w:rFonts w:hint="default" w:ascii="Times New Roman" w:hAnsi="Times New Roman" w:cs="Times New Roman"/>
          <w:b/>
          <w:sz w:val="48"/>
        </w:rPr>
      </w:pPr>
    </w:p>
    <w:p>
      <w:pPr>
        <w:pStyle w:val="3"/>
        <w:numPr>
          <w:ilvl w:val="1"/>
          <w:numId w:val="2"/>
        </w:numPr>
        <w:tabs>
          <w:tab w:val="left" w:pos="641"/>
        </w:tabs>
        <w:spacing w:before="0" w:after="0" w:line="240" w:lineRule="auto"/>
        <w:ind w:left="641" w:right="0" w:hanging="421"/>
        <w:jc w:val="left"/>
        <w:rPr>
          <w:rFonts w:hint="default" w:ascii="Times New Roman" w:hAnsi="Times New Roman" w:cs="Times New Roman"/>
        </w:rPr>
      </w:pPr>
      <w:r>
        <w:rPr>
          <w:rFonts w:hint="default" w:ascii="Times New Roman" w:hAnsi="Times New Roman" w:cs="Times New Roman"/>
        </w:rPr>
        <w:t>DataSetDescription:</w:t>
      </w:r>
    </w:p>
    <w:p>
      <w:pPr>
        <w:pStyle w:val="8"/>
        <w:spacing w:before="195" w:line="259" w:lineRule="auto"/>
        <w:ind w:left="220" w:right="1000"/>
        <w:jc w:val="both"/>
        <w:rPr>
          <w:rFonts w:hint="default" w:ascii="Times New Roman" w:hAnsi="Times New Roman" w:cs="Times New Roman"/>
        </w:rPr>
      </w:pPr>
      <w:r>
        <w:rPr>
          <w:rFonts w:hint="default" w:ascii="Times New Roman" w:hAnsi="Times New Roman" w:cs="Times New Roman"/>
        </w:rPr>
        <w:t>Our project is Prediction of wine quality and we our dataset is taken from official website of UCI Machine Learnig Repository from kaegel.Here is the provided link for our dataset from where you can download our dataset.</w:t>
      </w:r>
    </w:p>
    <w:p>
      <w:pPr>
        <w:pStyle w:val="8"/>
        <w:spacing w:before="157"/>
        <w:ind w:right="5015"/>
        <w:jc w:val="righ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"https://www.kaggle.com/rajyellow46/wine-quality"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https://www.kaggle.com/rajyellow46/wine-quality</w:t>
      </w:r>
      <w:r>
        <w:rPr>
          <w:rFonts w:hint="default" w:ascii="Times New Roman" w:hAnsi="Times New Roman" w:cs="Times New Roman"/>
          <w:color w:val="0462C1"/>
          <w:u w:val="single" w:color="0462C1"/>
        </w:rPr>
        <w:fldChar w:fldCharType="end"/>
      </w:r>
    </w:p>
    <w:p>
      <w:pPr>
        <w:spacing w:before="177"/>
        <w:ind w:left="0" w:right="4929" w:firstLine="0"/>
        <w:jc w:val="right"/>
        <w:rPr>
          <w:rFonts w:hint="default" w:ascii="Times New Roman" w:hAnsi="Times New Roman" w:cs="Times New Roman"/>
          <w:sz w:val="28"/>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1094105</wp:posOffset>
            </wp:positionH>
            <wp:positionV relativeFrom="paragraph">
              <wp:posOffset>332740</wp:posOffset>
            </wp:positionV>
            <wp:extent cx="5346700" cy="250634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5346598" cy="2506218"/>
                    </a:xfrm>
                    <a:prstGeom prst="rect">
                      <a:avLst/>
                    </a:prstGeom>
                  </pic:spPr>
                </pic:pic>
              </a:graphicData>
            </a:graphic>
          </wp:anchor>
        </w:drawing>
      </w:r>
      <w:r>
        <w:rPr>
          <w:rFonts w:hint="default" w:ascii="Times New Roman" w:hAnsi="Times New Roman" w:cs="Times New Roman"/>
          <w:w w:val="95"/>
          <w:sz w:val="28"/>
        </w:rPr>
        <w:t>Dataset</w:t>
      </w:r>
    </w:p>
    <w:p>
      <w:pPr>
        <w:pStyle w:val="8"/>
        <w:spacing w:before="2"/>
        <w:rPr>
          <w:rFonts w:hint="default" w:ascii="Times New Roman" w:hAnsi="Times New Roman" w:cs="Times New Roman"/>
          <w:sz w:val="5"/>
        </w:rPr>
      </w:pPr>
    </w:p>
    <w:p>
      <w:pPr>
        <w:pStyle w:val="8"/>
        <w:ind w:left="505"/>
        <w:rPr>
          <w:rFonts w:hint="default" w:ascii="Times New Roman" w:hAnsi="Times New Roman" w:cs="Times New Roman"/>
          <w:sz w:val="20"/>
        </w:rPr>
      </w:pPr>
      <w:r>
        <w:rPr>
          <w:rFonts w:hint="default" w:ascii="Times New Roman" w:hAnsi="Times New Roman" w:cs="Times New Roman"/>
          <w:sz w:val="20"/>
        </w:rPr>
        <w:drawing>
          <wp:inline distT="0" distB="0" distL="0" distR="0">
            <wp:extent cx="5313680" cy="174371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5314075" cy="1743837"/>
                    </a:xfrm>
                    <a:prstGeom prst="rect">
                      <a:avLst/>
                    </a:prstGeom>
                  </pic:spPr>
                </pic:pic>
              </a:graphicData>
            </a:graphic>
          </wp:inline>
        </w:drawing>
      </w:r>
    </w:p>
    <w:p>
      <w:pPr>
        <w:pStyle w:val="8"/>
        <w:spacing w:before="239"/>
        <w:ind w:left="1385" w:right="2002"/>
        <w:jc w:val="center"/>
        <w:rPr>
          <w:rFonts w:hint="default" w:ascii="Times New Roman" w:hAnsi="Times New Roman" w:cs="Times New Roman"/>
        </w:rPr>
      </w:pPr>
      <w:r>
        <w:rPr>
          <w:rFonts w:hint="default" w:ascii="Times New Roman" w:hAnsi="Times New Roman" w:cs="Times New Roman"/>
        </w:rPr>
        <w:t>Table 3.1</w:t>
      </w:r>
      <w:r>
        <w:rPr>
          <w:rFonts w:hint="default" w:ascii="Times New Roman" w:hAnsi="Times New Roman" w:cs="Times New Roman"/>
          <w:spacing w:val="57"/>
        </w:rPr>
        <w:t xml:space="preserve"> </w:t>
      </w:r>
      <w:r>
        <w:rPr>
          <w:rFonts w:hint="default" w:ascii="Times New Roman" w:hAnsi="Times New Roman" w:cs="Times New Roman"/>
        </w:rPr>
        <w:t>Dataset</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11"/>
        <w:numPr>
          <w:ilvl w:val="0"/>
          <w:numId w:val="3"/>
        </w:numPr>
        <w:tabs>
          <w:tab w:val="left" w:pos="481"/>
        </w:tabs>
        <w:spacing w:before="203"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sz w:val="24"/>
        </w:rPr>
        <w:t>Our data contains 6497 rows and 13 columns and its shape is (6497,13)</w:t>
      </w:r>
    </w:p>
    <w:p>
      <w:pPr>
        <w:spacing w:after="0" w:line="240" w:lineRule="auto"/>
        <w:jc w:val="left"/>
        <w:rPr>
          <w:rFonts w:hint="default" w:ascii="Times New Roman" w:hAnsi="Times New Roman" w:cs="Times New Roman"/>
          <w:sz w:val="24"/>
        </w:rPr>
        <w:sectPr>
          <w:pgSz w:w="11910" w:h="16840"/>
          <w:pgMar w:top="1380" w:right="600" w:bottom="1200" w:left="1220" w:header="0" w:footer="1001" w:gutter="0"/>
          <w:cols w:space="720" w:num="1"/>
        </w:sectPr>
      </w:pPr>
    </w:p>
    <w:p>
      <w:pPr>
        <w:pStyle w:val="8"/>
        <w:ind w:left="459"/>
        <w:rPr>
          <w:rFonts w:hint="default" w:ascii="Times New Roman" w:hAnsi="Times New Roman" w:cs="Times New Roman"/>
          <w:sz w:val="20"/>
        </w:rPr>
      </w:pPr>
      <w:r>
        <w:rPr>
          <w:rFonts w:hint="default" w:ascii="Times New Roman" w:hAnsi="Times New Roman" w:cs="Times New Roman"/>
          <w:sz w:val="20"/>
        </w:rPr>
        <w:drawing>
          <wp:inline distT="0" distB="0" distL="0" distR="0">
            <wp:extent cx="4799965" cy="11430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4800462" cy="1143000"/>
                    </a:xfrm>
                    <a:prstGeom prst="rect">
                      <a:avLst/>
                    </a:prstGeom>
                  </pic:spPr>
                </pic:pic>
              </a:graphicData>
            </a:graphic>
          </wp:inline>
        </w:drawing>
      </w:r>
    </w:p>
    <w:p>
      <w:pPr>
        <w:pStyle w:val="8"/>
        <w:spacing w:before="3"/>
        <w:rPr>
          <w:rFonts w:hint="default" w:ascii="Times New Roman" w:hAnsi="Times New Roman" w:cs="Times New Roman"/>
          <w:sz w:val="16"/>
        </w:rPr>
      </w:pPr>
    </w:p>
    <w:p>
      <w:pPr>
        <w:pStyle w:val="11"/>
        <w:numPr>
          <w:ilvl w:val="0"/>
          <w:numId w:val="3"/>
        </w:numPr>
        <w:tabs>
          <w:tab w:val="left" w:pos="481"/>
        </w:tabs>
        <w:spacing w:before="90"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sz w:val="24"/>
        </w:rPr>
        <w:t>Describing total no of data in dataset of each column</w:t>
      </w:r>
    </w:p>
    <w:p>
      <w:pPr>
        <w:pStyle w:val="8"/>
        <w:spacing w:before="1"/>
        <w:rPr>
          <w:rFonts w:hint="default" w:ascii="Times New Roman" w:hAnsi="Times New Roman" w:cs="Times New Roman"/>
          <w:sz w:val="18"/>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1141730</wp:posOffset>
            </wp:positionH>
            <wp:positionV relativeFrom="paragraph">
              <wp:posOffset>156845</wp:posOffset>
            </wp:positionV>
            <wp:extent cx="5471160" cy="245300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3" cstate="print"/>
                    <a:stretch>
                      <a:fillRect/>
                    </a:stretch>
                  </pic:blipFill>
                  <pic:spPr>
                    <a:xfrm>
                      <a:off x="0" y="0"/>
                      <a:ext cx="5471065" cy="2452878"/>
                    </a:xfrm>
                    <a:prstGeom prst="rect">
                      <a:avLst/>
                    </a:prstGeom>
                  </pic:spPr>
                </pic:pic>
              </a:graphicData>
            </a:graphic>
          </wp:anchor>
        </w:drawing>
      </w:r>
    </w:p>
    <w:p>
      <w:pPr>
        <w:pStyle w:val="8"/>
        <w:rPr>
          <w:rFonts w:hint="default" w:ascii="Times New Roman" w:hAnsi="Times New Roman" w:cs="Times New Roman"/>
          <w:sz w:val="26"/>
        </w:rPr>
      </w:pPr>
    </w:p>
    <w:p>
      <w:pPr>
        <w:pStyle w:val="8"/>
        <w:spacing w:before="6"/>
        <w:rPr>
          <w:rFonts w:hint="default" w:ascii="Times New Roman" w:hAnsi="Times New Roman" w:cs="Times New Roman"/>
          <w:sz w:val="31"/>
        </w:rPr>
      </w:pPr>
    </w:p>
    <w:p>
      <w:pPr>
        <w:pStyle w:val="11"/>
        <w:numPr>
          <w:ilvl w:val="0"/>
          <w:numId w:val="3"/>
        </w:numPr>
        <w:tabs>
          <w:tab w:val="left" w:pos="481"/>
        </w:tabs>
        <w:spacing w:before="0" w:after="0" w:line="240" w:lineRule="auto"/>
        <w:ind w:left="480" w:right="0" w:hanging="261"/>
        <w:jc w:val="left"/>
        <w:rPr>
          <w:rFonts w:hint="default" w:ascii="Times New Roman" w:hAnsi="Times New Roman" w:cs="Times New Roman"/>
          <w:color w:val="333333"/>
          <w:sz w:val="24"/>
        </w:rPr>
      </w:pPr>
      <w:r>
        <w:rPr>
          <w:rFonts w:hint="default" w:ascii="Times New Roman" w:hAnsi="Times New Roman" w:cs="Times New Roman"/>
          <w:color w:val="333333"/>
          <w:sz w:val="24"/>
        </w:rPr>
        <w:t>Atributes-</w:t>
      </w:r>
    </w:p>
    <w:p>
      <w:pPr>
        <w:pStyle w:val="11"/>
        <w:numPr>
          <w:ilvl w:val="0"/>
          <w:numId w:val="4"/>
        </w:numPr>
        <w:tabs>
          <w:tab w:val="left" w:pos="401"/>
        </w:tabs>
        <w:spacing w:before="124" w:after="0" w:line="240" w:lineRule="auto"/>
        <w:ind w:left="220" w:right="1334" w:firstLine="0"/>
        <w:jc w:val="left"/>
        <w:rPr>
          <w:rFonts w:hint="default" w:ascii="Times New Roman" w:hAnsi="Times New Roman" w:cs="Times New Roman"/>
          <w:sz w:val="24"/>
        </w:rPr>
      </w:pPr>
      <w:r>
        <w:rPr>
          <w:rFonts w:hint="default" w:ascii="Times New Roman" w:hAnsi="Times New Roman" w:cs="Times New Roman"/>
          <w:color w:val="333333"/>
          <w:sz w:val="24"/>
        </w:rPr>
        <w:t>- fixed acidity: most acids involved with wine or fixed or nonvolatile (do not</w:t>
      </w:r>
      <w:r>
        <w:rPr>
          <w:rFonts w:hint="default" w:ascii="Times New Roman" w:hAnsi="Times New Roman" w:cs="Times New Roman"/>
          <w:color w:val="333333"/>
          <w:spacing w:val="-25"/>
          <w:sz w:val="24"/>
        </w:rPr>
        <w:t xml:space="preserve"> </w:t>
      </w:r>
      <w:r>
        <w:rPr>
          <w:rFonts w:hint="default" w:ascii="Times New Roman" w:hAnsi="Times New Roman" w:cs="Times New Roman"/>
          <w:color w:val="333333"/>
          <w:sz w:val="24"/>
        </w:rPr>
        <w:t>evaporate readily)</w:t>
      </w:r>
    </w:p>
    <w:p>
      <w:pPr>
        <w:pStyle w:val="11"/>
        <w:numPr>
          <w:ilvl w:val="0"/>
          <w:numId w:val="4"/>
        </w:numPr>
        <w:tabs>
          <w:tab w:val="left" w:pos="401"/>
        </w:tabs>
        <w:spacing w:before="128" w:after="0" w:line="240" w:lineRule="auto"/>
        <w:ind w:left="220" w:right="1037" w:firstLine="0"/>
        <w:jc w:val="left"/>
        <w:rPr>
          <w:rFonts w:hint="default" w:ascii="Times New Roman" w:hAnsi="Times New Roman" w:cs="Times New Roman"/>
          <w:sz w:val="24"/>
        </w:rPr>
      </w:pPr>
      <w:r>
        <w:rPr>
          <w:rFonts w:hint="default" w:ascii="Times New Roman" w:hAnsi="Times New Roman" w:cs="Times New Roman"/>
          <w:color w:val="333333"/>
          <w:sz w:val="24"/>
        </w:rPr>
        <w:t>- volatile acidity: the amount of acetic acid in wine, which at too high of levels can lead</w:t>
      </w:r>
      <w:r>
        <w:rPr>
          <w:rFonts w:hint="default" w:ascii="Times New Roman" w:hAnsi="Times New Roman" w:cs="Times New Roman"/>
          <w:color w:val="333333"/>
          <w:spacing w:val="-33"/>
          <w:sz w:val="24"/>
        </w:rPr>
        <w:t xml:space="preserve"> </w:t>
      </w:r>
      <w:r>
        <w:rPr>
          <w:rFonts w:hint="default" w:ascii="Times New Roman" w:hAnsi="Times New Roman" w:cs="Times New Roman"/>
          <w:color w:val="333333"/>
          <w:sz w:val="24"/>
        </w:rPr>
        <w:t>to an unpleasant, vinegar</w:t>
      </w:r>
      <w:r>
        <w:rPr>
          <w:rFonts w:hint="default" w:ascii="Times New Roman" w:hAnsi="Times New Roman" w:cs="Times New Roman"/>
          <w:color w:val="333333"/>
          <w:spacing w:val="-1"/>
          <w:sz w:val="24"/>
        </w:rPr>
        <w:t xml:space="preserve"> </w:t>
      </w:r>
      <w:r>
        <w:rPr>
          <w:rFonts w:hint="default" w:ascii="Times New Roman" w:hAnsi="Times New Roman" w:cs="Times New Roman"/>
          <w:color w:val="333333"/>
          <w:sz w:val="24"/>
        </w:rPr>
        <w:t>taste</w:t>
      </w:r>
    </w:p>
    <w:p>
      <w:pPr>
        <w:pStyle w:val="11"/>
        <w:numPr>
          <w:ilvl w:val="0"/>
          <w:numId w:val="4"/>
        </w:numPr>
        <w:tabs>
          <w:tab w:val="left" w:pos="401"/>
        </w:tabs>
        <w:spacing w:before="123" w:after="0" w:line="240" w:lineRule="auto"/>
        <w:ind w:left="400" w:right="0" w:hanging="181"/>
        <w:jc w:val="left"/>
        <w:rPr>
          <w:rFonts w:hint="default" w:ascii="Times New Roman" w:hAnsi="Times New Roman" w:cs="Times New Roman"/>
          <w:sz w:val="24"/>
        </w:rPr>
      </w:pPr>
      <w:r>
        <w:rPr>
          <w:rFonts w:hint="default" w:ascii="Times New Roman" w:hAnsi="Times New Roman" w:cs="Times New Roman"/>
          <w:color w:val="333333"/>
          <w:sz w:val="24"/>
        </w:rPr>
        <w:t>- citric acid: found in small quantities, citric acid can add ‘freshness’ and flavor to</w:t>
      </w:r>
      <w:r>
        <w:rPr>
          <w:rFonts w:hint="default" w:ascii="Times New Roman" w:hAnsi="Times New Roman" w:cs="Times New Roman"/>
          <w:color w:val="333333"/>
          <w:spacing w:val="-10"/>
          <w:sz w:val="24"/>
        </w:rPr>
        <w:t xml:space="preserve"> </w:t>
      </w:r>
      <w:r>
        <w:rPr>
          <w:rFonts w:hint="default" w:ascii="Times New Roman" w:hAnsi="Times New Roman" w:cs="Times New Roman"/>
          <w:color w:val="333333"/>
          <w:sz w:val="24"/>
        </w:rPr>
        <w:t>wines</w:t>
      </w:r>
    </w:p>
    <w:p>
      <w:pPr>
        <w:pStyle w:val="11"/>
        <w:numPr>
          <w:ilvl w:val="0"/>
          <w:numId w:val="4"/>
        </w:numPr>
        <w:tabs>
          <w:tab w:val="left" w:pos="401"/>
        </w:tabs>
        <w:spacing w:before="125" w:after="0" w:line="242" w:lineRule="auto"/>
        <w:ind w:left="220" w:right="1174" w:firstLine="0"/>
        <w:jc w:val="left"/>
        <w:rPr>
          <w:rFonts w:hint="default" w:ascii="Times New Roman" w:hAnsi="Times New Roman" w:cs="Times New Roman"/>
          <w:sz w:val="24"/>
        </w:rPr>
      </w:pPr>
      <w:r>
        <w:rPr>
          <w:rFonts w:hint="default" w:ascii="Times New Roman" w:hAnsi="Times New Roman" w:cs="Times New Roman"/>
          <w:color w:val="333333"/>
          <w:sz w:val="24"/>
        </w:rPr>
        <w:t>- residual sugar: the amount of sugar remaining after fermentation stops, it’s rare to find wines with less than 1 gram/liter and wines with greater than 45 grams/liter are considered sweet</w:t>
      </w:r>
    </w:p>
    <w:p>
      <w:pPr>
        <w:pStyle w:val="11"/>
        <w:numPr>
          <w:ilvl w:val="0"/>
          <w:numId w:val="4"/>
        </w:numPr>
        <w:tabs>
          <w:tab w:val="left" w:pos="401"/>
        </w:tabs>
        <w:spacing w:before="119" w:after="0" w:line="240" w:lineRule="auto"/>
        <w:ind w:left="400" w:right="0" w:hanging="181"/>
        <w:jc w:val="left"/>
        <w:rPr>
          <w:rFonts w:hint="default" w:ascii="Times New Roman" w:hAnsi="Times New Roman" w:cs="Times New Roman"/>
          <w:sz w:val="24"/>
        </w:rPr>
      </w:pPr>
      <w:r>
        <w:rPr>
          <w:rFonts w:hint="default" w:ascii="Times New Roman" w:hAnsi="Times New Roman" w:cs="Times New Roman"/>
          <w:color w:val="333333"/>
          <w:sz w:val="24"/>
        </w:rPr>
        <w:t>- chlorides: the amount of salt in the</w:t>
      </w:r>
      <w:r>
        <w:rPr>
          <w:rFonts w:hint="default" w:ascii="Times New Roman" w:hAnsi="Times New Roman" w:cs="Times New Roman"/>
          <w:color w:val="333333"/>
          <w:spacing w:val="-6"/>
          <w:sz w:val="24"/>
        </w:rPr>
        <w:t xml:space="preserve"> </w:t>
      </w:r>
      <w:r>
        <w:rPr>
          <w:rFonts w:hint="default" w:ascii="Times New Roman" w:hAnsi="Times New Roman" w:cs="Times New Roman"/>
          <w:color w:val="333333"/>
          <w:sz w:val="24"/>
        </w:rPr>
        <w:t>wine</w:t>
      </w:r>
    </w:p>
    <w:p>
      <w:pPr>
        <w:pStyle w:val="11"/>
        <w:numPr>
          <w:ilvl w:val="0"/>
          <w:numId w:val="4"/>
        </w:numPr>
        <w:tabs>
          <w:tab w:val="left" w:pos="401"/>
        </w:tabs>
        <w:spacing w:before="124" w:after="0" w:line="240" w:lineRule="auto"/>
        <w:ind w:left="220" w:right="913" w:firstLine="0"/>
        <w:jc w:val="left"/>
        <w:rPr>
          <w:rFonts w:hint="default" w:ascii="Times New Roman" w:hAnsi="Times New Roman" w:cs="Times New Roman"/>
          <w:sz w:val="24"/>
        </w:rPr>
      </w:pPr>
      <w:r>
        <w:rPr>
          <w:rFonts w:hint="default" w:ascii="Times New Roman" w:hAnsi="Times New Roman" w:cs="Times New Roman"/>
          <w:color w:val="333333"/>
          <w:sz w:val="24"/>
        </w:rPr>
        <w:t>- free sulfur dioxide: the free form of SO2 exists in equilibrium between molecular SO2</w:t>
      </w:r>
      <w:r>
        <w:rPr>
          <w:rFonts w:hint="default" w:ascii="Times New Roman" w:hAnsi="Times New Roman" w:cs="Times New Roman"/>
          <w:color w:val="333333"/>
          <w:spacing w:val="-29"/>
          <w:sz w:val="24"/>
        </w:rPr>
        <w:t xml:space="preserve"> </w:t>
      </w:r>
      <w:r>
        <w:rPr>
          <w:rFonts w:hint="default" w:ascii="Times New Roman" w:hAnsi="Times New Roman" w:cs="Times New Roman"/>
          <w:color w:val="333333"/>
          <w:sz w:val="24"/>
        </w:rPr>
        <w:t>(as a dissolved gas) and bisulfite ion; it prevents microbial growth and the oxidation of</w:t>
      </w:r>
      <w:r>
        <w:rPr>
          <w:rFonts w:hint="default" w:ascii="Times New Roman" w:hAnsi="Times New Roman" w:cs="Times New Roman"/>
          <w:color w:val="333333"/>
          <w:spacing w:val="-20"/>
          <w:sz w:val="24"/>
        </w:rPr>
        <w:t xml:space="preserve"> </w:t>
      </w:r>
      <w:r>
        <w:rPr>
          <w:rFonts w:hint="default" w:ascii="Times New Roman" w:hAnsi="Times New Roman" w:cs="Times New Roman"/>
          <w:color w:val="333333"/>
          <w:sz w:val="24"/>
        </w:rPr>
        <w:t>wine</w:t>
      </w:r>
    </w:p>
    <w:p>
      <w:pPr>
        <w:pStyle w:val="11"/>
        <w:numPr>
          <w:ilvl w:val="0"/>
          <w:numId w:val="4"/>
        </w:numPr>
        <w:tabs>
          <w:tab w:val="left" w:pos="401"/>
        </w:tabs>
        <w:spacing w:before="123" w:after="0" w:line="242" w:lineRule="auto"/>
        <w:ind w:left="220" w:right="842" w:firstLine="0"/>
        <w:jc w:val="left"/>
        <w:rPr>
          <w:rFonts w:hint="default" w:ascii="Times New Roman" w:hAnsi="Times New Roman" w:cs="Times New Roman"/>
          <w:sz w:val="24"/>
        </w:rPr>
      </w:pPr>
      <w:r>
        <w:rPr>
          <w:rFonts w:hint="default" w:ascii="Times New Roman" w:hAnsi="Times New Roman" w:cs="Times New Roman"/>
          <w:color w:val="333333"/>
          <w:sz w:val="24"/>
        </w:rPr>
        <w:t>- total sulfur dioxide: amount of free and bound forms of S02; in low concentrations, SO2 is mostly undetectable in wine, but at free SO2 concentrations over 50 ppm, SO2 becomes evident in the nose and taste of</w:t>
      </w:r>
      <w:r>
        <w:rPr>
          <w:rFonts w:hint="default" w:ascii="Times New Roman" w:hAnsi="Times New Roman" w:cs="Times New Roman"/>
          <w:color w:val="333333"/>
          <w:spacing w:val="1"/>
          <w:sz w:val="24"/>
        </w:rPr>
        <w:t xml:space="preserve"> </w:t>
      </w:r>
      <w:r>
        <w:rPr>
          <w:rFonts w:hint="default" w:ascii="Times New Roman" w:hAnsi="Times New Roman" w:cs="Times New Roman"/>
          <w:color w:val="333333"/>
          <w:sz w:val="24"/>
        </w:rPr>
        <w:t>wine</w:t>
      </w:r>
    </w:p>
    <w:p>
      <w:pPr>
        <w:pStyle w:val="11"/>
        <w:numPr>
          <w:ilvl w:val="0"/>
          <w:numId w:val="4"/>
        </w:numPr>
        <w:tabs>
          <w:tab w:val="left" w:pos="401"/>
        </w:tabs>
        <w:spacing w:before="119" w:after="0" w:line="240" w:lineRule="auto"/>
        <w:ind w:left="220" w:right="882" w:firstLine="0"/>
        <w:jc w:val="left"/>
        <w:rPr>
          <w:rFonts w:hint="default" w:ascii="Times New Roman" w:hAnsi="Times New Roman" w:cs="Times New Roman"/>
          <w:sz w:val="24"/>
        </w:rPr>
      </w:pPr>
      <w:r>
        <w:rPr>
          <w:rFonts w:hint="default" w:ascii="Times New Roman" w:hAnsi="Times New Roman" w:cs="Times New Roman"/>
          <w:color w:val="333333"/>
          <w:sz w:val="24"/>
        </w:rPr>
        <w:t>- density: the density of water is close to that of water depending on the percent alcohol and sugar</w:t>
      </w:r>
      <w:r>
        <w:rPr>
          <w:rFonts w:hint="default" w:ascii="Times New Roman" w:hAnsi="Times New Roman" w:cs="Times New Roman"/>
          <w:color w:val="333333"/>
          <w:spacing w:val="-1"/>
          <w:sz w:val="24"/>
        </w:rPr>
        <w:t xml:space="preserve"> </w:t>
      </w:r>
      <w:r>
        <w:rPr>
          <w:rFonts w:hint="default" w:ascii="Times New Roman" w:hAnsi="Times New Roman" w:cs="Times New Roman"/>
          <w:color w:val="333333"/>
          <w:sz w:val="24"/>
        </w:rPr>
        <w:t>content</w:t>
      </w:r>
    </w:p>
    <w:p>
      <w:pPr>
        <w:pStyle w:val="11"/>
        <w:numPr>
          <w:ilvl w:val="0"/>
          <w:numId w:val="4"/>
        </w:numPr>
        <w:tabs>
          <w:tab w:val="left" w:pos="401"/>
        </w:tabs>
        <w:spacing w:before="124" w:after="0" w:line="240" w:lineRule="auto"/>
        <w:ind w:left="220" w:right="1302" w:firstLine="0"/>
        <w:jc w:val="left"/>
        <w:rPr>
          <w:rFonts w:hint="default" w:ascii="Times New Roman" w:hAnsi="Times New Roman" w:cs="Times New Roman"/>
          <w:sz w:val="24"/>
        </w:rPr>
      </w:pPr>
      <w:r>
        <w:rPr>
          <w:rFonts w:hint="default" w:ascii="Times New Roman" w:hAnsi="Times New Roman" w:cs="Times New Roman"/>
          <w:color w:val="333333"/>
          <w:sz w:val="24"/>
        </w:rPr>
        <w:t>- pH: describes how acidic or basic a wine is on a scale from 0 (very acidic) to 14</w:t>
      </w:r>
      <w:r>
        <w:rPr>
          <w:rFonts w:hint="default" w:ascii="Times New Roman" w:hAnsi="Times New Roman" w:cs="Times New Roman"/>
          <w:color w:val="333333"/>
          <w:spacing w:val="-27"/>
          <w:sz w:val="24"/>
        </w:rPr>
        <w:t xml:space="preserve"> </w:t>
      </w:r>
      <w:r>
        <w:rPr>
          <w:rFonts w:hint="default" w:ascii="Times New Roman" w:hAnsi="Times New Roman" w:cs="Times New Roman"/>
          <w:color w:val="333333"/>
          <w:sz w:val="24"/>
        </w:rPr>
        <w:t>(very basic); most wines are between 3-4 on the pH</w:t>
      </w:r>
      <w:r>
        <w:rPr>
          <w:rFonts w:hint="default" w:ascii="Times New Roman" w:hAnsi="Times New Roman" w:cs="Times New Roman"/>
          <w:color w:val="333333"/>
          <w:spacing w:val="-7"/>
          <w:sz w:val="24"/>
        </w:rPr>
        <w:t xml:space="preserve"> </w:t>
      </w:r>
      <w:r>
        <w:rPr>
          <w:rFonts w:hint="default" w:ascii="Times New Roman" w:hAnsi="Times New Roman" w:cs="Times New Roman"/>
          <w:color w:val="333333"/>
          <w:sz w:val="24"/>
        </w:rPr>
        <w:t>scale</w:t>
      </w:r>
    </w:p>
    <w:p>
      <w:pPr>
        <w:spacing w:after="0" w:line="240" w:lineRule="auto"/>
        <w:jc w:val="left"/>
        <w:rPr>
          <w:rFonts w:hint="default" w:ascii="Times New Roman" w:hAnsi="Times New Roman" w:cs="Times New Roman"/>
          <w:sz w:val="24"/>
        </w:rPr>
        <w:sectPr>
          <w:pgSz w:w="11910" w:h="16840"/>
          <w:pgMar w:top="1560" w:right="600" w:bottom="1200" w:left="1220" w:header="0" w:footer="1001" w:gutter="0"/>
          <w:cols w:space="720" w:num="1"/>
        </w:sectPr>
      </w:pPr>
    </w:p>
    <w:p>
      <w:pPr>
        <w:pStyle w:val="11"/>
        <w:numPr>
          <w:ilvl w:val="0"/>
          <w:numId w:val="4"/>
        </w:numPr>
        <w:tabs>
          <w:tab w:val="left" w:pos="521"/>
        </w:tabs>
        <w:spacing w:before="61" w:after="0" w:line="240" w:lineRule="auto"/>
        <w:ind w:left="220" w:right="1042" w:firstLine="0"/>
        <w:jc w:val="left"/>
        <w:rPr>
          <w:rFonts w:hint="default" w:ascii="Times New Roman" w:hAnsi="Times New Roman" w:cs="Times New Roman"/>
          <w:sz w:val="24"/>
        </w:rPr>
      </w:pPr>
      <w:r>
        <w:rPr>
          <w:rFonts w:hint="default" w:ascii="Times New Roman" w:hAnsi="Times New Roman" w:cs="Times New Roman"/>
          <w:color w:val="333333"/>
          <w:sz w:val="24"/>
        </w:rPr>
        <w:t>- sulphates: a wine additive which can contribute to sulfur dioxide gas (S02) levels, wich acts as an antimicrobial and</w:t>
      </w:r>
      <w:r>
        <w:rPr>
          <w:rFonts w:hint="default" w:ascii="Times New Roman" w:hAnsi="Times New Roman" w:cs="Times New Roman"/>
          <w:color w:val="333333"/>
          <w:spacing w:val="-1"/>
          <w:sz w:val="24"/>
        </w:rPr>
        <w:t xml:space="preserve"> </w:t>
      </w:r>
      <w:r>
        <w:rPr>
          <w:rFonts w:hint="default" w:ascii="Times New Roman" w:hAnsi="Times New Roman" w:cs="Times New Roman"/>
          <w:color w:val="333333"/>
          <w:sz w:val="24"/>
        </w:rPr>
        <w:t>antioxidant</w:t>
      </w:r>
    </w:p>
    <w:p>
      <w:pPr>
        <w:pStyle w:val="11"/>
        <w:numPr>
          <w:ilvl w:val="0"/>
          <w:numId w:val="4"/>
        </w:numPr>
        <w:tabs>
          <w:tab w:val="left" w:pos="521"/>
        </w:tabs>
        <w:spacing w:before="123" w:after="0" w:line="352" w:lineRule="auto"/>
        <w:ind w:left="220" w:right="4863" w:firstLine="0"/>
        <w:jc w:val="left"/>
        <w:rPr>
          <w:rFonts w:hint="default" w:ascii="Times New Roman" w:hAnsi="Times New Roman" w:cs="Times New Roman"/>
          <w:sz w:val="24"/>
        </w:rPr>
      </w:pPr>
      <w:r>
        <w:rPr>
          <w:rFonts w:hint="default" w:ascii="Times New Roman" w:hAnsi="Times New Roman" w:cs="Times New Roman"/>
          <w:color w:val="333333"/>
          <w:sz w:val="24"/>
        </w:rPr>
        <w:t>- alcohol: the percent alcohol content of the</w:t>
      </w:r>
      <w:r>
        <w:rPr>
          <w:rFonts w:hint="default" w:ascii="Times New Roman" w:hAnsi="Times New Roman" w:cs="Times New Roman"/>
          <w:color w:val="333333"/>
          <w:spacing w:val="-16"/>
          <w:sz w:val="24"/>
        </w:rPr>
        <w:t xml:space="preserve"> </w:t>
      </w:r>
      <w:r>
        <w:rPr>
          <w:rFonts w:hint="default" w:ascii="Times New Roman" w:hAnsi="Times New Roman" w:cs="Times New Roman"/>
          <w:color w:val="333333"/>
          <w:sz w:val="24"/>
        </w:rPr>
        <w:t>wine 12- type: whether it is red wine or white</w:t>
      </w:r>
      <w:r>
        <w:rPr>
          <w:rFonts w:hint="default" w:ascii="Times New Roman" w:hAnsi="Times New Roman" w:cs="Times New Roman"/>
          <w:color w:val="333333"/>
          <w:spacing w:val="-8"/>
          <w:sz w:val="24"/>
        </w:rPr>
        <w:t xml:space="preserve"> </w:t>
      </w:r>
      <w:r>
        <w:rPr>
          <w:rFonts w:hint="default" w:ascii="Times New Roman" w:hAnsi="Times New Roman" w:cs="Times New Roman"/>
          <w:color w:val="333333"/>
          <w:sz w:val="24"/>
        </w:rPr>
        <w:t>wine</w:t>
      </w:r>
    </w:p>
    <w:p>
      <w:pPr>
        <w:pStyle w:val="8"/>
        <w:spacing w:line="270" w:lineRule="exact"/>
        <w:ind w:left="220"/>
        <w:rPr>
          <w:rFonts w:hint="default" w:ascii="Times New Roman" w:hAnsi="Times New Roman" w:cs="Times New Roman"/>
        </w:rPr>
      </w:pPr>
      <w:r>
        <w:rPr>
          <w:rFonts w:hint="default" w:ascii="Times New Roman" w:hAnsi="Times New Roman" w:cs="Times New Roman"/>
          <w:color w:val="333333"/>
        </w:rPr>
        <w:t>Output variable (based on sensory data): 13 - quality (score between 0 and 10)</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6"/>
        <w:rPr>
          <w:rFonts w:hint="default" w:ascii="Times New Roman" w:hAnsi="Times New Roman" w:cs="Times New Roman"/>
          <w:sz w:val="34"/>
        </w:rPr>
      </w:pPr>
    </w:p>
    <w:p>
      <w:pPr>
        <w:pStyle w:val="11"/>
        <w:numPr>
          <w:ilvl w:val="0"/>
          <w:numId w:val="3"/>
        </w:numPr>
        <w:tabs>
          <w:tab w:val="left" w:pos="481"/>
        </w:tabs>
        <w:spacing w:before="0"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sz w:val="24"/>
        </w:rPr>
        <w:t>Our total data size is</w:t>
      </w:r>
      <w:r>
        <w:rPr>
          <w:rFonts w:hint="default" w:ascii="Times New Roman" w:hAnsi="Times New Roman" w:cs="Times New Roman"/>
          <w:spacing w:val="-6"/>
          <w:sz w:val="24"/>
        </w:rPr>
        <w:t xml:space="preserve"> </w:t>
      </w:r>
      <w:r>
        <w:rPr>
          <w:rFonts w:hint="default" w:ascii="Times New Roman" w:hAnsi="Times New Roman" w:cs="Times New Roman"/>
          <w:sz w:val="24"/>
        </w:rPr>
        <w:t>84461</w:t>
      </w:r>
    </w:p>
    <w:p>
      <w:pPr>
        <w:pStyle w:val="8"/>
        <w:spacing w:before="7"/>
        <w:rPr>
          <w:rFonts w:hint="default" w:ascii="Times New Roman" w:hAnsi="Times New Roman" w:cs="Times New Roman"/>
          <w:sz w:val="20"/>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175260</wp:posOffset>
            </wp:positionV>
            <wp:extent cx="5753100" cy="42989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5753137" cy="429958"/>
                    </a:xfrm>
                    <a:prstGeom prst="rect">
                      <a:avLst/>
                    </a:prstGeom>
                  </pic:spPr>
                </pic:pic>
              </a:graphicData>
            </a:graphic>
          </wp:anchor>
        </w:drawing>
      </w:r>
    </w:p>
    <w:p>
      <w:pPr>
        <w:pStyle w:val="8"/>
        <w:spacing w:before="6"/>
        <w:rPr>
          <w:rFonts w:hint="default" w:ascii="Times New Roman" w:hAnsi="Times New Roman" w:cs="Times New Roman"/>
        </w:rPr>
      </w:pPr>
    </w:p>
    <w:p>
      <w:pPr>
        <w:pStyle w:val="11"/>
        <w:numPr>
          <w:ilvl w:val="0"/>
          <w:numId w:val="3"/>
        </w:numPr>
        <w:tabs>
          <w:tab w:val="left" w:pos="481"/>
        </w:tabs>
        <w:spacing w:before="0"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sz w:val="24"/>
        </w:rPr>
        <w:t>Data type of each attribute of our</w:t>
      </w:r>
      <w:r>
        <w:rPr>
          <w:rFonts w:hint="default" w:ascii="Times New Roman" w:hAnsi="Times New Roman" w:cs="Times New Roman"/>
          <w:spacing w:val="-3"/>
          <w:sz w:val="24"/>
        </w:rPr>
        <w:t xml:space="preserve"> </w:t>
      </w:r>
      <w:r>
        <w:rPr>
          <w:rFonts w:hint="default" w:ascii="Times New Roman" w:hAnsi="Times New Roman" w:cs="Times New Roman"/>
          <w:sz w:val="24"/>
        </w:rPr>
        <w:t>dataset</w:t>
      </w:r>
    </w:p>
    <w:p>
      <w:pPr>
        <w:pStyle w:val="8"/>
        <w:spacing w:before="5"/>
        <w:rPr>
          <w:rFonts w:hint="default" w:ascii="Times New Roman" w:hAnsi="Times New Roman" w:cs="Times New Roman"/>
          <w:sz w:val="26"/>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954405</wp:posOffset>
            </wp:positionH>
            <wp:positionV relativeFrom="paragraph">
              <wp:posOffset>217805</wp:posOffset>
            </wp:positionV>
            <wp:extent cx="5694045" cy="242760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5" cstate="print"/>
                    <a:stretch>
                      <a:fillRect/>
                    </a:stretch>
                  </pic:blipFill>
                  <pic:spPr>
                    <a:xfrm>
                      <a:off x="0" y="0"/>
                      <a:ext cx="5693988" cy="2427827"/>
                    </a:xfrm>
                    <a:prstGeom prst="rect">
                      <a:avLst/>
                    </a:prstGeom>
                  </pic:spPr>
                </pic:pic>
              </a:graphicData>
            </a:graphic>
          </wp:anchor>
        </w:drawing>
      </w:r>
    </w:p>
    <w:p>
      <w:pPr>
        <w:pStyle w:val="8"/>
        <w:spacing w:before="5"/>
        <w:rPr>
          <w:rFonts w:hint="default" w:ascii="Times New Roman" w:hAnsi="Times New Roman" w:cs="Times New Roman"/>
          <w:sz w:val="26"/>
        </w:rPr>
      </w:pPr>
    </w:p>
    <w:p>
      <w:pPr>
        <w:pStyle w:val="11"/>
        <w:numPr>
          <w:ilvl w:val="0"/>
          <w:numId w:val="3"/>
        </w:numPr>
        <w:tabs>
          <w:tab w:val="left" w:pos="481"/>
        </w:tabs>
        <w:spacing w:before="0" w:after="0" w:line="261" w:lineRule="auto"/>
        <w:ind w:left="220" w:right="1561" w:firstLine="0"/>
        <w:jc w:val="left"/>
        <w:rPr>
          <w:rFonts w:hint="default" w:ascii="Times New Roman" w:hAnsi="Times New Roman" w:cs="Times New Roman"/>
          <w:sz w:val="24"/>
        </w:rPr>
      </w:pPr>
      <w:r>
        <w:rPr>
          <w:rFonts w:hint="default" w:ascii="Times New Roman" w:hAnsi="Times New Roman" w:cs="Times New Roman"/>
          <w:sz w:val="24"/>
        </w:rPr>
        <w:t>data .describe() function is used to find out min ,max ,mean, quantile values of</w:t>
      </w:r>
      <w:r>
        <w:rPr>
          <w:rFonts w:hint="default" w:ascii="Times New Roman" w:hAnsi="Times New Roman" w:cs="Times New Roman"/>
          <w:spacing w:val="-26"/>
          <w:sz w:val="24"/>
        </w:rPr>
        <w:t xml:space="preserve"> </w:t>
      </w:r>
      <w:r>
        <w:rPr>
          <w:rFonts w:hint="default" w:ascii="Times New Roman" w:hAnsi="Times New Roman" w:cs="Times New Roman"/>
          <w:sz w:val="24"/>
        </w:rPr>
        <w:t>each attributes in our data.</w:t>
      </w:r>
    </w:p>
    <w:p>
      <w:pPr>
        <w:pStyle w:val="8"/>
        <w:spacing w:before="3"/>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959485</wp:posOffset>
            </wp:positionH>
            <wp:positionV relativeFrom="paragraph">
              <wp:posOffset>106680</wp:posOffset>
            </wp:positionV>
            <wp:extent cx="5564505" cy="164274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5564504" cy="1642967"/>
                    </a:xfrm>
                    <a:prstGeom prst="rect">
                      <a:avLst/>
                    </a:prstGeom>
                  </pic:spPr>
                </pic:pic>
              </a:graphicData>
            </a:graphic>
          </wp:anchor>
        </w:drawing>
      </w:r>
    </w:p>
    <w:p>
      <w:pPr>
        <w:pStyle w:val="8"/>
        <w:spacing w:before="9"/>
        <w:rPr>
          <w:rFonts w:hint="default" w:ascii="Times New Roman" w:hAnsi="Times New Roman" w:cs="Times New Roman"/>
          <w:sz w:val="23"/>
        </w:rPr>
      </w:pPr>
    </w:p>
    <w:p>
      <w:pPr>
        <w:spacing w:before="0"/>
        <w:ind w:left="1385" w:right="1994" w:firstLine="0"/>
        <w:jc w:val="center"/>
        <w:rPr>
          <w:rFonts w:hint="default" w:ascii="Times New Roman" w:hAnsi="Times New Roman" w:cs="Times New Roman"/>
          <w:sz w:val="22"/>
        </w:rPr>
      </w:pPr>
      <w:r>
        <w:rPr>
          <w:rFonts w:hint="default" w:ascii="Times New Roman" w:hAnsi="Times New Roman" w:cs="Times New Roman"/>
          <w:sz w:val="22"/>
        </w:rPr>
        <w:t>Table 3.2 Dataset Description</w:t>
      </w:r>
    </w:p>
    <w:p>
      <w:pPr>
        <w:spacing w:after="0"/>
        <w:jc w:val="center"/>
        <w:rPr>
          <w:rFonts w:hint="default" w:ascii="Times New Roman" w:hAnsi="Times New Roman" w:cs="Times New Roman"/>
          <w:sz w:val="22"/>
        </w:rPr>
        <w:sectPr>
          <w:pgSz w:w="11910" w:h="16840"/>
          <w:pgMar w:top="1380" w:right="600" w:bottom="1200" w:left="1220" w:header="0" w:footer="1001" w:gutter="0"/>
          <w:cols w:space="720" w:num="1"/>
        </w:sect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spacing w:before="6"/>
        <w:rPr>
          <w:rFonts w:hint="default" w:ascii="Times New Roman" w:hAnsi="Times New Roman" w:cs="Times New Roman"/>
        </w:rPr>
      </w:pPr>
    </w:p>
    <w:p>
      <w:pPr>
        <w:pStyle w:val="3"/>
        <w:numPr>
          <w:ilvl w:val="1"/>
          <w:numId w:val="2"/>
        </w:numPr>
        <w:tabs>
          <w:tab w:val="left" w:pos="721"/>
        </w:tabs>
        <w:spacing w:before="88" w:after="0" w:line="240" w:lineRule="auto"/>
        <w:ind w:left="721" w:right="0" w:hanging="501"/>
        <w:jc w:val="left"/>
        <w:rPr>
          <w:rFonts w:hint="default" w:ascii="Times New Roman" w:hAnsi="Times New Roman" w:cs="Times New Roman"/>
        </w:rPr>
      </w:pPr>
      <w:r>
        <w:rPr>
          <w:rFonts w:hint="default" w:ascii="Times New Roman" w:hAnsi="Times New Roman" w:cs="Times New Roman"/>
        </w:rPr>
        <w:t>Methods</w:t>
      </w:r>
      <w:r>
        <w:rPr>
          <w:rFonts w:hint="default" w:ascii="Times New Roman" w:hAnsi="Times New Roman" w:cs="Times New Roman"/>
          <w:spacing w:val="2"/>
        </w:rPr>
        <w:t xml:space="preserve"> </w:t>
      </w:r>
      <w:r>
        <w:rPr>
          <w:rFonts w:hint="default" w:ascii="Times New Roman" w:hAnsi="Times New Roman" w:cs="Times New Roman"/>
        </w:rPr>
        <w:t>:</w:t>
      </w:r>
    </w:p>
    <w:p>
      <w:pPr>
        <w:pStyle w:val="8"/>
        <w:rPr>
          <w:rFonts w:hint="default" w:ascii="Times New Roman" w:hAnsi="Times New Roman" w:cs="Times New Roman"/>
          <w:b/>
          <w:sz w:val="30"/>
        </w:rPr>
      </w:pPr>
    </w:p>
    <w:p>
      <w:pPr>
        <w:pStyle w:val="4"/>
        <w:spacing w:before="188"/>
        <w:rPr>
          <w:rFonts w:hint="default" w:ascii="Times New Roman" w:hAnsi="Times New Roman" w:cs="Times New Roman"/>
          <w:sz w:val="28"/>
        </w:rPr>
      </w:pPr>
      <w:r>
        <w:rPr>
          <w:rFonts w:hint="default" w:ascii="Times New Roman" w:hAnsi="Times New Roman" w:cs="Times New Roman"/>
        </w:rPr>
        <w:t>Libraries</w:t>
      </w:r>
      <w:r>
        <w:rPr>
          <w:rFonts w:hint="default" w:ascii="Times New Roman" w:hAnsi="Times New Roman" w:cs="Times New Roman"/>
          <w:sz w:val="28"/>
        </w:rPr>
        <w:t>:</w:t>
      </w:r>
    </w:p>
    <w:p>
      <w:pPr>
        <w:pStyle w:val="11"/>
        <w:numPr>
          <w:ilvl w:val="0"/>
          <w:numId w:val="5"/>
        </w:numPr>
        <w:tabs>
          <w:tab w:val="left" w:pos="461"/>
        </w:tabs>
        <w:spacing w:before="191" w:after="0" w:line="261" w:lineRule="auto"/>
        <w:ind w:left="220" w:right="1559" w:firstLine="0"/>
        <w:jc w:val="left"/>
        <w:rPr>
          <w:rFonts w:hint="default" w:ascii="Times New Roman" w:hAnsi="Times New Roman" w:cs="Times New Roman"/>
          <w:sz w:val="24"/>
        </w:rPr>
      </w:pPr>
      <w:r>
        <w:rPr>
          <w:rFonts w:hint="default" w:ascii="Times New Roman" w:hAnsi="Times New Roman" w:cs="Times New Roman"/>
          <w:b/>
          <w:sz w:val="24"/>
        </w:rPr>
        <w:t xml:space="preserve">Numpy </w:t>
      </w:r>
      <w:r>
        <w:rPr>
          <w:rFonts w:hint="default" w:ascii="Times New Roman" w:hAnsi="Times New Roman" w:cs="Times New Roman"/>
          <w:sz w:val="24"/>
        </w:rPr>
        <w:t>: NumPy is a general-purpose array-processing package. It provides a high- performance multidimensional array object, and tools for working with these</w:t>
      </w:r>
      <w:r>
        <w:rPr>
          <w:rFonts w:hint="default" w:ascii="Times New Roman" w:hAnsi="Times New Roman" w:cs="Times New Roman"/>
          <w:spacing w:val="-17"/>
          <w:sz w:val="24"/>
        </w:rPr>
        <w:t xml:space="preserve"> </w:t>
      </w:r>
      <w:r>
        <w:rPr>
          <w:rFonts w:hint="default" w:ascii="Times New Roman" w:hAnsi="Times New Roman" w:cs="Times New Roman"/>
          <w:sz w:val="24"/>
        </w:rPr>
        <w:t>arrays.</w:t>
      </w:r>
    </w:p>
    <w:p>
      <w:pPr>
        <w:pStyle w:val="8"/>
        <w:spacing w:before="153" w:line="261" w:lineRule="auto"/>
        <w:ind w:left="220" w:right="975"/>
        <w:rPr>
          <w:rFonts w:hint="default" w:ascii="Times New Roman" w:hAnsi="Times New Roman" w:cs="Times New Roman"/>
        </w:rPr>
      </w:pPr>
      <w:r>
        <w:rPr>
          <w:rFonts w:hint="default" w:ascii="Times New Roman" w:hAnsi="Times New Roman" w:cs="Times New Roman"/>
        </w:rPr>
        <w:t>It is the fundamental package for scientific computing with Python. It contains various features including these important ones:</w:t>
      </w:r>
    </w:p>
    <w:p>
      <w:pPr>
        <w:pStyle w:val="8"/>
        <w:spacing w:before="154" w:line="400" w:lineRule="auto"/>
        <w:ind w:left="220" w:right="6064"/>
        <w:rPr>
          <w:rFonts w:hint="default" w:ascii="Times New Roman" w:hAnsi="Times New Roman" w:cs="Times New Roman"/>
        </w:rPr>
      </w:pPr>
      <w:r>
        <w:rPr>
          <w:rFonts w:hint="default" w:ascii="Times New Roman" w:hAnsi="Times New Roman" w:cs="Times New Roman"/>
        </w:rPr>
        <w:t>A powerful N-dimensional array object Sophisticated (broadcasting) functions</w:t>
      </w:r>
    </w:p>
    <w:p>
      <w:pPr>
        <w:pStyle w:val="8"/>
        <w:spacing w:line="270" w:lineRule="exact"/>
        <w:ind w:left="220"/>
        <w:rPr>
          <w:rFonts w:hint="default" w:ascii="Times New Roman" w:hAnsi="Times New Roman" w:cs="Times New Roman"/>
        </w:rPr>
      </w:pPr>
      <w:r>
        <w:rPr>
          <w:rFonts w:hint="default" w:ascii="Times New Roman" w:hAnsi="Times New Roman" w:cs="Times New Roman"/>
        </w:rPr>
        <w:t>Tools for integrating C/C++ and Fortran code</w:t>
      </w:r>
    </w:p>
    <w:p>
      <w:pPr>
        <w:pStyle w:val="8"/>
        <w:spacing w:before="184"/>
        <w:ind w:left="220"/>
        <w:rPr>
          <w:rFonts w:hint="default" w:ascii="Times New Roman" w:hAnsi="Times New Roman" w:cs="Times New Roman"/>
        </w:rPr>
      </w:pPr>
      <w:r>
        <w:rPr>
          <w:rFonts w:hint="default" w:ascii="Times New Roman" w:hAnsi="Times New Roman" w:cs="Times New Roman"/>
        </w:rPr>
        <w:t>Useful linear algebra, Fourier transform, and random number capabilities</w:t>
      </w:r>
    </w:p>
    <w:p>
      <w:pPr>
        <w:pStyle w:val="8"/>
        <w:rPr>
          <w:rFonts w:hint="default" w:ascii="Times New Roman" w:hAnsi="Times New Roman" w:cs="Times New Roman"/>
          <w:sz w:val="26"/>
        </w:rPr>
      </w:pPr>
    </w:p>
    <w:p>
      <w:pPr>
        <w:pStyle w:val="8"/>
        <w:spacing w:before="7"/>
        <w:rPr>
          <w:rFonts w:hint="default" w:ascii="Times New Roman" w:hAnsi="Times New Roman" w:cs="Times New Roman"/>
          <w:sz w:val="29"/>
        </w:rPr>
      </w:pPr>
    </w:p>
    <w:p>
      <w:pPr>
        <w:pStyle w:val="11"/>
        <w:numPr>
          <w:ilvl w:val="0"/>
          <w:numId w:val="5"/>
        </w:numPr>
        <w:tabs>
          <w:tab w:val="left" w:pos="521"/>
        </w:tabs>
        <w:spacing w:before="0" w:after="0" w:line="259" w:lineRule="auto"/>
        <w:ind w:left="220" w:right="888" w:firstLine="60"/>
        <w:jc w:val="left"/>
        <w:rPr>
          <w:rFonts w:hint="default" w:ascii="Times New Roman" w:hAnsi="Times New Roman" w:cs="Times New Roman"/>
          <w:sz w:val="24"/>
        </w:rPr>
      </w:pPr>
      <w:r>
        <w:rPr>
          <w:rFonts w:hint="default" w:ascii="Times New Roman" w:hAnsi="Times New Roman" w:cs="Times New Roman"/>
          <w:b/>
          <w:sz w:val="24"/>
        </w:rPr>
        <w:t xml:space="preserve">Pandas </w:t>
      </w:r>
      <w:r>
        <w:rPr>
          <w:rFonts w:hint="default" w:ascii="Times New Roman" w:hAnsi="Times New Roman" w:cs="Times New Roman"/>
          <w:sz w:val="24"/>
        </w:rPr>
        <w:t>: Pandas is open source, BSD-licensed library written in Python Language. Pandas provides high performance, fast, easy to use data structures and data analysis tools</w:t>
      </w:r>
      <w:r>
        <w:rPr>
          <w:rFonts w:hint="default" w:ascii="Times New Roman" w:hAnsi="Times New Roman" w:cs="Times New Roman"/>
          <w:spacing w:val="-26"/>
          <w:sz w:val="24"/>
        </w:rPr>
        <w:t xml:space="preserve"> </w:t>
      </w:r>
      <w:r>
        <w:rPr>
          <w:rFonts w:hint="default" w:ascii="Times New Roman" w:hAnsi="Times New Roman" w:cs="Times New Roman"/>
          <w:sz w:val="24"/>
        </w:rPr>
        <w:t>for manipulating numeric data and time series. Pandas is built on the Numpy library and written in languages like Python, Cython and C. In 2008, Wes McKinney developed Pandas library. In pandas, we can import data from various file formats like JSON, SQL, Microsoft Excel etc. Pandas also provides additional features like data cleaning, data wrangling, merging</w:t>
      </w:r>
      <w:r>
        <w:rPr>
          <w:rFonts w:hint="default" w:ascii="Times New Roman" w:hAnsi="Times New Roman" w:cs="Times New Roman"/>
          <w:spacing w:val="-21"/>
          <w:sz w:val="24"/>
        </w:rPr>
        <w:t xml:space="preserve"> </w:t>
      </w:r>
      <w:r>
        <w:rPr>
          <w:rFonts w:hint="default" w:ascii="Times New Roman" w:hAnsi="Times New Roman" w:cs="Times New Roman"/>
          <w:sz w:val="24"/>
        </w:rPr>
        <w:t>etc.</w:t>
      </w:r>
    </w:p>
    <w:p>
      <w:pPr>
        <w:pStyle w:val="8"/>
        <w:rPr>
          <w:rFonts w:hint="default" w:ascii="Times New Roman" w:hAnsi="Times New Roman" w:cs="Times New Roman"/>
          <w:sz w:val="26"/>
        </w:rPr>
      </w:pPr>
    </w:p>
    <w:p>
      <w:pPr>
        <w:pStyle w:val="8"/>
        <w:spacing w:before="7"/>
        <w:rPr>
          <w:rFonts w:hint="default" w:ascii="Times New Roman" w:hAnsi="Times New Roman" w:cs="Times New Roman"/>
          <w:sz w:val="27"/>
        </w:rPr>
      </w:pPr>
    </w:p>
    <w:p>
      <w:pPr>
        <w:pStyle w:val="11"/>
        <w:numPr>
          <w:ilvl w:val="0"/>
          <w:numId w:val="5"/>
        </w:numPr>
        <w:tabs>
          <w:tab w:val="left" w:pos="461"/>
        </w:tabs>
        <w:spacing w:before="1" w:after="0" w:line="259" w:lineRule="auto"/>
        <w:ind w:left="220" w:right="948" w:firstLine="0"/>
        <w:jc w:val="left"/>
        <w:rPr>
          <w:rFonts w:hint="default" w:ascii="Times New Roman" w:hAnsi="Times New Roman" w:cs="Times New Roman"/>
          <w:sz w:val="24"/>
        </w:rPr>
      </w:pPr>
      <w:r>
        <w:rPr>
          <w:rFonts w:hint="default" w:ascii="Times New Roman" w:hAnsi="Times New Roman" w:cs="Times New Roman"/>
          <w:b/>
          <w:sz w:val="24"/>
        </w:rPr>
        <w:t xml:space="preserve">Matplotlib </w:t>
      </w:r>
      <w:r>
        <w:rPr>
          <w:rFonts w:hint="default" w:ascii="Times New Roman" w:hAnsi="Times New Roman" w:cs="Times New Roman"/>
          <w:sz w:val="24"/>
        </w:rPr>
        <w:t>: Matplotlib is a plotting library for the Python programming language and its numerical mathematics extension NumPy. It provides an object-oriented API for embedding plots into applications using general-purpose GUI toolkits like Tkinter, wxPython, Qt, or GTK+. Pyplot is a Matplotlib module which provides a MATLAB-like interface. Matplotlib is designed to be as usable as MATLAB, with the ability to use Python, and the advantage</w:t>
      </w:r>
      <w:r>
        <w:rPr>
          <w:rFonts w:hint="default" w:ascii="Times New Roman" w:hAnsi="Times New Roman" w:cs="Times New Roman"/>
          <w:spacing w:val="-30"/>
          <w:sz w:val="24"/>
        </w:rPr>
        <w:t xml:space="preserve"> </w:t>
      </w:r>
      <w:r>
        <w:rPr>
          <w:rFonts w:hint="default" w:ascii="Times New Roman" w:hAnsi="Times New Roman" w:cs="Times New Roman"/>
          <w:sz w:val="24"/>
        </w:rPr>
        <w:t>of being free and</w:t>
      </w:r>
      <w:r>
        <w:rPr>
          <w:rFonts w:hint="default" w:ascii="Times New Roman" w:hAnsi="Times New Roman" w:cs="Times New Roman"/>
          <w:spacing w:val="2"/>
          <w:sz w:val="24"/>
        </w:rPr>
        <w:t xml:space="preserve"> </w:t>
      </w:r>
      <w:r>
        <w:rPr>
          <w:rFonts w:hint="default" w:ascii="Times New Roman" w:hAnsi="Times New Roman" w:cs="Times New Roman"/>
          <w:sz w:val="24"/>
        </w:rPr>
        <w:t>open-source.</w:t>
      </w:r>
    </w:p>
    <w:p>
      <w:pPr>
        <w:pStyle w:val="8"/>
        <w:rPr>
          <w:rFonts w:hint="default" w:ascii="Times New Roman" w:hAnsi="Times New Roman" w:cs="Times New Roman"/>
          <w:sz w:val="26"/>
        </w:rPr>
      </w:pPr>
    </w:p>
    <w:p>
      <w:pPr>
        <w:pStyle w:val="8"/>
        <w:spacing w:before="7"/>
        <w:rPr>
          <w:rFonts w:hint="default" w:ascii="Times New Roman" w:hAnsi="Times New Roman" w:cs="Times New Roman"/>
          <w:sz w:val="27"/>
        </w:rPr>
      </w:pPr>
    </w:p>
    <w:p>
      <w:pPr>
        <w:pStyle w:val="11"/>
        <w:numPr>
          <w:ilvl w:val="0"/>
          <w:numId w:val="5"/>
        </w:numPr>
        <w:tabs>
          <w:tab w:val="left" w:pos="461"/>
        </w:tabs>
        <w:spacing w:before="0" w:after="0" w:line="259" w:lineRule="auto"/>
        <w:ind w:left="220" w:right="929" w:firstLine="0"/>
        <w:jc w:val="left"/>
        <w:rPr>
          <w:rFonts w:hint="default" w:ascii="Times New Roman" w:hAnsi="Times New Roman" w:cs="Times New Roman"/>
          <w:sz w:val="24"/>
        </w:rPr>
      </w:pPr>
      <w:r>
        <w:rPr>
          <w:rFonts w:hint="default" w:ascii="Times New Roman" w:hAnsi="Times New Roman" w:cs="Times New Roman"/>
          <w:b/>
          <w:sz w:val="24"/>
        </w:rPr>
        <w:t xml:space="preserve">Seaborn </w:t>
      </w:r>
      <w:r>
        <w:rPr>
          <w:rFonts w:hint="default" w:ascii="Times New Roman" w:hAnsi="Times New Roman" w:cs="Times New Roman"/>
          <w:sz w:val="24"/>
        </w:rPr>
        <w:t>: Seaborn is a Python data visualization library based on Matplotlib. It provides a high-level interface for drawing attractive and informative statistical graphics. This article deals with the distribution plots in seaborn which is used for examining univariate</w:t>
      </w:r>
      <w:r>
        <w:rPr>
          <w:rFonts w:hint="default" w:ascii="Times New Roman" w:hAnsi="Times New Roman" w:cs="Times New Roman"/>
          <w:spacing w:val="-9"/>
          <w:sz w:val="24"/>
        </w:rPr>
        <w:t xml:space="preserve"> </w:t>
      </w:r>
      <w:r>
        <w:rPr>
          <w:rFonts w:hint="default" w:ascii="Times New Roman" w:hAnsi="Times New Roman" w:cs="Times New Roman"/>
          <w:sz w:val="24"/>
        </w:rPr>
        <w:t>and</w:t>
      </w:r>
    </w:p>
    <w:p>
      <w:pPr>
        <w:spacing w:after="0" w:line="259" w:lineRule="auto"/>
        <w:jc w:val="left"/>
        <w:rPr>
          <w:rFonts w:hint="default" w:ascii="Times New Roman" w:hAnsi="Times New Roman" w:cs="Times New Roman"/>
          <w:sz w:val="24"/>
        </w:rPr>
        <w:sectPr>
          <w:pgSz w:w="11910" w:h="16840"/>
          <w:pgMar w:top="1600" w:right="600" w:bottom="1200" w:left="1220" w:header="0" w:footer="1001" w:gutter="0"/>
          <w:cols w:space="720" w:num="1"/>
        </w:sectPr>
      </w:pPr>
    </w:p>
    <w:p>
      <w:pPr>
        <w:pStyle w:val="8"/>
        <w:spacing w:before="66" w:line="261" w:lineRule="auto"/>
        <w:ind w:left="220" w:right="1569"/>
        <w:jc w:val="both"/>
        <w:rPr>
          <w:rFonts w:hint="default" w:ascii="Times New Roman" w:hAnsi="Times New Roman" w:cs="Times New Roman"/>
        </w:rPr>
      </w:pPr>
      <w:r>
        <w:rPr>
          <w:rFonts w:hint="default" w:ascii="Times New Roman" w:hAnsi="Times New Roman" w:cs="Times New Roman"/>
        </w:rPr>
        <w:t>bivariate distributions. In this article we will be discussing 4 types of distribution</w:t>
      </w:r>
      <w:r>
        <w:rPr>
          <w:rFonts w:hint="default" w:ascii="Times New Roman" w:hAnsi="Times New Roman" w:cs="Times New Roman"/>
          <w:spacing w:val="-31"/>
        </w:rPr>
        <w:t xml:space="preserve"> </w:t>
      </w:r>
      <w:r>
        <w:rPr>
          <w:rFonts w:hint="default" w:ascii="Times New Roman" w:hAnsi="Times New Roman" w:cs="Times New Roman"/>
        </w:rPr>
        <w:t>plots namely:</w:t>
      </w:r>
    </w:p>
    <w:p>
      <w:pPr>
        <w:pStyle w:val="8"/>
        <w:spacing w:before="154" w:line="398" w:lineRule="auto"/>
        <w:ind w:left="220" w:right="9120"/>
        <w:jc w:val="both"/>
        <w:rPr>
          <w:rFonts w:hint="default" w:ascii="Times New Roman" w:hAnsi="Times New Roman" w:cs="Times New Roman"/>
        </w:rPr>
      </w:pPr>
      <w:r>
        <w:rPr>
          <w:rFonts w:hint="default" w:ascii="Times New Roman" w:hAnsi="Times New Roman" w:cs="Times New Roman"/>
        </w:rPr>
        <w:t>joinplot distplot pairplot rugplot</w:t>
      </w:r>
    </w:p>
    <w:p>
      <w:pPr>
        <w:pStyle w:val="8"/>
        <w:rPr>
          <w:rFonts w:hint="default" w:ascii="Times New Roman" w:hAnsi="Times New Roman" w:cs="Times New Roman"/>
          <w:sz w:val="26"/>
        </w:rPr>
      </w:pPr>
    </w:p>
    <w:p>
      <w:pPr>
        <w:pStyle w:val="4"/>
        <w:spacing w:before="159"/>
        <w:rPr>
          <w:rFonts w:hint="default" w:ascii="Times New Roman" w:hAnsi="Times New Roman" w:cs="Times New Roman"/>
        </w:rPr>
      </w:pPr>
      <w:r>
        <w:rPr>
          <w:rFonts w:hint="default" w:ascii="Times New Roman" w:hAnsi="Times New Roman" w:cs="Times New Roman"/>
        </w:rPr>
        <w:t>Models:</w:t>
      </w:r>
    </w:p>
    <w:p>
      <w:pPr>
        <w:pStyle w:val="11"/>
        <w:numPr>
          <w:ilvl w:val="0"/>
          <w:numId w:val="6"/>
        </w:numPr>
        <w:tabs>
          <w:tab w:val="left" w:pos="541"/>
        </w:tabs>
        <w:spacing w:before="184" w:after="0" w:line="240" w:lineRule="auto"/>
        <w:ind w:left="541" w:right="0" w:hanging="321"/>
        <w:jc w:val="left"/>
        <w:rPr>
          <w:rFonts w:hint="default" w:ascii="Times New Roman" w:hAnsi="Times New Roman" w:cs="Times New Roman"/>
          <w:b/>
          <w:sz w:val="24"/>
        </w:rPr>
      </w:pPr>
      <w:r>
        <w:rPr>
          <w:rFonts w:hint="default" w:ascii="Times New Roman" w:hAnsi="Times New Roman" w:cs="Times New Roman"/>
          <w:b/>
          <w:sz w:val="24"/>
        </w:rPr>
        <w:t>LogisticRegression</w:t>
      </w:r>
      <w:r>
        <w:rPr>
          <w:rFonts w:hint="default" w:ascii="Times New Roman" w:hAnsi="Times New Roman" w:cs="Times New Roman"/>
          <w:b/>
          <w:spacing w:val="2"/>
          <w:sz w:val="24"/>
        </w:rPr>
        <w:t xml:space="preserve"> </w:t>
      </w:r>
      <w:r>
        <w:rPr>
          <w:rFonts w:hint="default" w:ascii="Times New Roman" w:hAnsi="Times New Roman" w:cs="Times New Roman"/>
          <w:b/>
          <w:sz w:val="24"/>
        </w:rPr>
        <w:t>Model-</w:t>
      </w:r>
    </w:p>
    <w:p>
      <w:pPr>
        <w:pStyle w:val="8"/>
        <w:rPr>
          <w:rFonts w:hint="default" w:ascii="Times New Roman" w:hAnsi="Times New Roman" w:cs="Times New Roman"/>
          <w:b/>
          <w:sz w:val="26"/>
        </w:rPr>
      </w:pPr>
    </w:p>
    <w:p>
      <w:pPr>
        <w:pStyle w:val="8"/>
        <w:spacing w:before="10"/>
        <w:rPr>
          <w:rFonts w:hint="default" w:ascii="Times New Roman" w:hAnsi="Times New Roman" w:cs="Times New Roman"/>
          <w:b/>
          <w:sz w:val="27"/>
        </w:rPr>
      </w:pPr>
    </w:p>
    <w:p>
      <w:pPr>
        <w:pStyle w:val="8"/>
        <w:spacing w:line="348" w:lineRule="auto"/>
        <w:ind w:left="220" w:right="891"/>
        <w:rPr>
          <w:rFonts w:hint="default" w:ascii="Times New Roman" w:hAnsi="Times New Roman" w:cs="Times New Roman"/>
        </w:rPr>
      </w:pPr>
      <w:r>
        <w:rPr>
          <w:rFonts w:hint="default" w:ascii="Times New Roman" w:hAnsi="Times New Roman" w:cs="Times New Roman"/>
          <w:color w:val="292929"/>
        </w:rPr>
        <w:t>Logistic</w:t>
      </w:r>
      <w:r>
        <w:rPr>
          <w:rFonts w:hint="default" w:ascii="Times New Roman" w:hAnsi="Times New Roman" w:cs="Times New Roman"/>
          <w:color w:val="292929"/>
          <w:spacing w:val="-9"/>
        </w:rPr>
        <w:t xml:space="preserve"> </w:t>
      </w:r>
      <w:r>
        <w:rPr>
          <w:rFonts w:hint="default" w:ascii="Times New Roman" w:hAnsi="Times New Roman" w:cs="Times New Roman"/>
          <w:color w:val="292929"/>
        </w:rPr>
        <w:t>Regression</w:t>
      </w:r>
      <w:r>
        <w:rPr>
          <w:rFonts w:hint="default" w:ascii="Times New Roman" w:hAnsi="Times New Roman" w:cs="Times New Roman"/>
          <w:color w:val="292929"/>
          <w:spacing w:val="-12"/>
        </w:rPr>
        <w:t xml:space="preserve"> </w:t>
      </w:r>
      <w:r>
        <w:rPr>
          <w:rFonts w:hint="default" w:ascii="Times New Roman" w:hAnsi="Times New Roman" w:cs="Times New Roman"/>
          <w:color w:val="292929"/>
        </w:rPr>
        <w:t>was</w:t>
      </w:r>
      <w:r>
        <w:rPr>
          <w:rFonts w:hint="default" w:ascii="Times New Roman" w:hAnsi="Times New Roman" w:cs="Times New Roman"/>
          <w:color w:val="292929"/>
          <w:spacing w:val="-10"/>
        </w:rPr>
        <w:t xml:space="preserve"> </w:t>
      </w:r>
      <w:r>
        <w:rPr>
          <w:rFonts w:hint="default" w:ascii="Times New Roman" w:hAnsi="Times New Roman" w:cs="Times New Roman"/>
          <w:color w:val="292929"/>
        </w:rPr>
        <w:t>used</w:t>
      </w:r>
      <w:r>
        <w:rPr>
          <w:rFonts w:hint="default" w:ascii="Times New Roman" w:hAnsi="Times New Roman" w:cs="Times New Roman"/>
          <w:color w:val="292929"/>
          <w:spacing w:val="-12"/>
        </w:rPr>
        <w:t xml:space="preserve"> </w:t>
      </w:r>
      <w:r>
        <w:rPr>
          <w:rFonts w:hint="default" w:ascii="Times New Roman" w:hAnsi="Times New Roman" w:cs="Times New Roman"/>
          <w:color w:val="292929"/>
        </w:rPr>
        <w:t>in</w:t>
      </w:r>
      <w:r>
        <w:rPr>
          <w:rFonts w:hint="default" w:ascii="Times New Roman" w:hAnsi="Times New Roman" w:cs="Times New Roman"/>
          <w:color w:val="292929"/>
          <w:spacing w:val="-6"/>
        </w:rPr>
        <w:t xml:space="preserve"> </w:t>
      </w:r>
      <w:r>
        <w:rPr>
          <w:rFonts w:hint="default" w:ascii="Times New Roman" w:hAnsi="Times New Roman" w:cs="Times New Roman"/>
          <w:color w:val="292929"/>
        </w:rPr>
        <w:t>the</w:t>
      </w:r>
      <w:r>
        <w:rPr>
          <w:rFonts w:hint="default" w:ascii="Times New Roman" w:hAnsi="Times New Roman" w:cs="Times New Roman"/>
          <w:color w:val="292929"/>
          <w:spacing w:val="-9"/>
        </w:rPr>
        <w:t xml:space="preserve"> </w:t>
      </w:r>
      <w:r>
        <w:rPr>
          <w:rFonts w:hint="default" w:ascii="Times New Roman" w:hAnsi="Times New Roman" w:cs="Times New Roman"/>
          <w:color w:val="292929"/>
        </w:rPr>
        <w:t>biological</w:t>
      </w:r>
      <w:r>
        <w:rPr>
          <w:rFonts w:hint="default" w:ascii="Times New Roman" w:hAnsi="Times New Roman" w:cs="Times New Roman"/>
          <w:color w:val="292929"/>
          <w:spacing w:val="-8"/>
        </w:rPr>
        <w:t xml:space="preserve"> </w:t>
      </w:r>
      <w:r>
        <w:rPr>
          <w:rFonts w:hint="default" w:ascii="Times New Roman" w:hAnsi="Times New Roman" w:cs="Times New Roman"/>
          <w:color w:val="292929"/>
        </w:rPr>
        <w:t>sciences</w:t>
      </w:r>
      <w:r>
        <w:rPr>
          <w:rFonts w:hint="default" w:ascii="Times New Roman" w:hAnsi="Times New Roman" w:cs="Times New Roman"/>
          <w:color w:val="292929"/>
          <w:spacing w:val="-6"/>
        </w:rPr>
        <w:t xml:space="preserve"> </w:t>
      </w:r>
      <w:r>
        <w:rPr>
          <w:rFonts w:hint="default" w:ascii="Times New Roman" w:hAnsi="Times New Roman" w:cs="Times New Roman"/>
          <w:color w:val="292929"/>
        </w:rPr>
        <w:t>in</w:t>
      </w:r>
      <w:r>
        <w:rPr>
          <w:rFonts w:hint="default" w:ascii="Times New Roman" w:hAnsi="Times New Roman" w:cs="Times New Roman"/>
          <w:color w:val="292929"/>
          <w:spacing w:val="-6"/>
        </w:rPr>
        <w:t xml:space="preserve"> </w:t>
      </w:r>
      <w:r>
        <w:rPr>
          <w:rFonts w:hint="default" w:ascii="Times New Roman" w:hAnsi="Times New Roman" w:cs="Times New Roman"/>
          <w:color w:val="292929"/>
        </w:rPr>
        <w:t>early</w:t>
      </w:r>
      <w:r>
        <w:rPr>
          <w:rFonts w:hint="default" w:ascii="Times New Roman" w:hAnsi="Times New Roman" w:cs="Times New Roman"/>
          <w:color w:val="292929"/>
          <w:spacing w:val="-7"/>
        </w:rPr>
        <w:t xml:space="preserve"> </w:t>
      </w:r>
      <w:r>
        <w:rPr>
          <w:rFonts w:hint="default" w:ascii="Times New Roman" w:hAnsi="Times New Roman" w:cs="Times New Roman"/>
          <w:color w:val="292929"/>
        </w:rPr>
        <w:t>twentieth</w:t>
      </w:r>
      <w:r>
        <w:rPr>
          <w:rFonts w:hint="default" w:ascii="Times New Roman" w:hAnsi="Times New Roman" w:cs="Times New Roman"/>
          <w:color w:val="292929"/>
          <w:spacing w:val="-6"/>
        </w:rPr>
        <w:t xml:space="preserve"> </w:t>
      </w:r>
      <w:r>
        <w:rPr>
          <w:rFonts w:hint="default" w:ascii="Times New Roman" w:hAnsi="Times New Roman" w:cs="Times New Roman"/>
          <w:color w:val="292929"/>
        </w:rPr>
        <w:t>century.</w:t>
      </w:r>
      <w:r>
        <w:rPr>
          <w:rFonts w:hint="default" w:ascii="Times New Roman" w:hAnsi="Times New Roman" w:cs="Times New Roman"/>
          <w:color w:val="292929"/>
          <w:spacing w:val="-12"/>
        </w:rPr>
        <w:t xml:space="preserve"> </w:t>
      </w:r>
      <w:r>
        <w:rPr>
          <w:rFonts w:hint="default" w:ascii="Times New Roman" w:hAnsi="Times New Roman" w:cs="Times New Roman"/>
          <w:color w:val="292929"/>
        </w:rPr>
        <w:t>It</w:t>
      </w:r>
      <w:r>
        <w:rPr>
          <w:rFonts w:hint="default" w:ascii="Times New Roman" w:hAnsi="Times New Roman" w:cs="Times New Roman"/>
          <w:color w:val="292929"/>
          <w:spacing w:val="-8"/>
        </w:rPr>
        <w:t xml:space="preserve"> </w:t>
      </w:r>
      <w:r>
        <w:rPr>
          <w:rFonts w:hint="default" w:ascii="Times New Roman" w:hAnsi="Times New Roman" w:cs="Times New Roman"/>
          <w:color w:val="292929"/>
        </w:rPr>
        <w:t>was</w:t>
      </w:r>
      <w:r>
        <w:rPr>
          <w:rFonts w:hint="default" w:ascii="Times New Roman" w:hAnsi="Times New Roman" w:cs="Times New Roman"/>
          <w:color w:val="292929"/>
          <w:spacing w:val="-6"/>
        </w:rPr>
        <w:t xml:space="preserve"> </w:t>
      </w:r>
      <w:r>
        <w:rPr>
          <w:rFonts w:hint="default" w:ascii="Times New Roman" w:hAnsi="Times New Roman" w:cs="Times New Roman"/>
          <w:color w:val="292929"/>
        </w:rPr>
        <w:t xml:space="preserve">then used in many social science applications. Logistic Regression is used when </w:t>
      </w:r>
      <w:r>
        <w:rPr>
          <w:rFonts w:hint="default" w:ascii="Times New Roman" w:hAnsi="Times New Roman" w:cs="Times New Roman"/>
          <w:color w:val="292929"/>
          <w:spacing w:val="-3"/>
        </w:rPr>
        <w:t xml:space="preserve">the </w:t>
      </w:r>
      <w:r>
        <w:rPr>
          <w:rFonts w:hint="default" w:ascii="Times New Roman" w:hAnsi="Times New Roman" w:cs="Times New Roman"/>
          <w:color w:val="292929"/>
        </w:rPr>
        <w:t>dependent variable(target) is categorical.</w:t>
      </w:r>
    </w:p>
    <w:p>
      <w:pPr>
        <w:pStyle w:val="8"/>
        <w:rPr>
          <w:rFonts w:hint="default" w:ascii="Times New Roman" w:hAnsi="Times New Roman" w:cs="Times New Roman"/>
          <w:sz w:val="26"/>
        </w:rPr>
      </w:pPr>
    </w:p>
    <w:p>
      <w:pPr>
        <w:pStyle w:val="8"/>
        <w:spacing w:before="186"/>
        <w:ind w:left="220"/>
        <w:rPr>
          <w:rFonts w:hint="default" w:ascii="Times New Roman" w:hAnsi="Times New Roman" w:cs="Times New Roman"/>
        </w:rPr>
      </w:pPr>
      <w:r>
        <w:rPr>
          <w:rFonts w:hint="default" w:ascii="Times New Roman" w:hAnsi="Times New Roman" w:cs="Times New Roman"/>
          <w:color w:val="292929"/>
        </w:rPr>
        <w:t>For example,</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11"/>
        <w:numPr>
          <w:ilvl w:val="0"/>
          <w:numId w:val="7"/>
        </w:numPr>
        <w:tabs>
          <w:tab w:val="left" w:pos="595"/>
          <w:tab w:val="left" w:pos="596"/>
        </w:tabs>
        <w:spacing w:before="0" w:after="0" w:line="240" w:lineRule="auto"/>
        <w:ind w:left="596" w:right="0" w:hanging="361"/>
        <w:jc w:val="left"/>
        <w:rPr>
          <w:rFonts w:hint="default" w:ascii="Times New Roman" w:hAnsi="Times New Roman" w:cs="Times New Roman"/>
          <w:sz w:val="24"/>
        </w:rPr>
      </w:pPr>
      <w:r>
        <w:rPr>
          <w:rFonts w:hint="default" w:ascii="Times New Roman" w:hAnsi="Times New Roman" w:cs="Times New Roman"/>
          <w:color w:val="292929"/>
          <w:sz w:val="24"/>
        </w:rPr>
        <w:t>To predict whether an email is spam (1) or</w:t>
      </w:r>
      <w:r>
        <w:rPr>
          <w:rFonts w:hint="default" w:ascii="Times New Roman" w:hAnsi="Times New Roman" w:cs="Times New Roman"/>
          <w:color w:val="292929"/>
          <w:spacing w:val="-24"/>
          <w:sz w:val="24"/>
        </w:rPr>
        <w:t xml:space="preserve"> </w:t>
      </w:r>
      <w:r>
        <w:rPr>
          <w:rFonts w:hint="default" w:ascii="Times New Roman" w:hAnsi="Times New Roman" w:cs="Times New Roman"/>
          <w:color w:val="292929"/>
          <w:sz w:val="24"/>
        </w:rPr>
        <w:t>(0)</w:t>
      </w:r>
    </w:p>
    <w:p>
      <w:pPr>
        <w:pStyle w:val="8"/>
        <w:rPr>
          <w:rFonts w:hint="default" w:ascii="Times New Roman" w:hAnsi="Times New Roman" w:cs="Times New Roman"/>
          <w:sz w:val="33"/>
        </w:rPr>
      </w:pPr>
    </w:p>
    <w:p>
      <w:pPr>
        <w:pStyle w:val="11"/>
        <w:numPr>
          <w:ilvl w:val="0"/>
          <w:numId w:val="7"/>
        </w:numPr>
        <w:tabs>
          <w:tab w:val="left" w:pos="595"/>
          <w:tab w:val="left" w:pos="596"/>
        </w:tabs>
        <w:spacing w:before="0" w:after="0" w:line="240" w:lineRule="auto"/>
        <w:ind w:left="596" w:right="0" w:hanging="361"/>
        <w:jc w:val="left"/>
        <w:rPr>
          <w:rFonts w:hint="default" w:ascii="Times New Roman" w:hAnsi="Times New Roman" w:cs="Times New Roman"/>
          <w:sz w:val="24"/>
        </w:rPr>
      </w:pPr>
      <w:r>
        <w:rPr>
          <w:rFonts w:hint="default" w:ascii="Times New Roman" w:hAnsi="Times New Roman" w:cs="Times New Roman"/>
          <w:color w:val="292929"/>
          <w:sz w:val="24"/>
        </w:rPr>
        <w:t>Whether the tumor is malignant (1) or not</w:t>
      </w:r>
      <w:r>
        <w:rPr>
          <w:rFonts w:hint="default" w:ascii="Times New Roman" w:hAnsi="Times New Roman" w:cs="Times New Roman"/>
          <w:color w:val="292929"/>
          <w:spacing w:val="-18"/>
          <w:sz w:val="24"/>
        </w:rPr>
        <w:t xml:space="preserve"> </w:t>
      </w:r>
      <w:r>
        <w:rPr>
          <w:rFonts w:hint="default" w:ascii="Times New Roman" w:hAnsi="Times New Roman" w:cs="Times New Roman"/>
          <w:color w:val="292929"/>
          <w:sz w:val="24"/>
        </w:rPr>
        <w:t>(0)</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spacing w:line="348" w:lineRule="auto"/>
        <w:ind w:left="220" w:right="791"/>
        <w:rPr>
          <w:rFonts w:hint="default" w:ascii="Times New Roman" w:hAnsi="Times New Roman" w:cs="Times New Roman"/>
        </w:rPr>
      </w:pPr>
      <w:r>
        <w:rPr>
          <w:rFonts w:hint="default" w:ascii="Times New Roman" w:hAnsi="Times New Roman" w:cs="Times New Roman"/>
          <w:color w:val="292929"/>
        </w:rPr>
        <w:t xml:space="preserve">Consider a scenario where we need to classify </w:t>
      </w:r>
      <w:r>
        <w:rPr>
          <w:rFonts w:hint="default" w:ascii="Times New Roman" w:hAnsi="Times New Roman" w:cs="Times New Roman"/>
          <w:color w:val="292929"/>
          <w:spacing w:val="-3"/>
        </w:rPr>
        <w:t xml:space="preserve">whether </w:t>
      </w:r>
      <w:r>
        <w:rPr>
          <w:rFonts w:hint="default" w:ascii="Times New Roman" w:hAnsi="Times New Roman" w:cs="Times New Roman"/>
          <w:color w:val="292929"/>
        </w:rPr>
        <w:t xml:space="preserve">an email is spam or not. If we use linear regression for this problem, there is a need for setting up a threshold based on which classification can be done. Say if the actual class is malignant, predicted continuous value 0.4 and the threshold value </w:t>
      </w:r>
      <w:r>
        <w:rPr>
          <w:rFonts w:hint="default" w:ascii="Times New Roman" w:hAnsi="Times New Roman" w:cs="Times New Roman"/>
          <w:color w:val="292929"/>
          <w:spacing w:val="-4"/>
        </w:rPr>
        <w:t xml:space="preserve">is </w:t>
      </w:r>
      <w:r>
        <w:rPr>
          <w:rFonts w:hint="default" w:ascii="Times New Roman" w:hAnsi="Times New Roman" w:cs="Times New Roman"/>
          <w:color w:val="292929"/>
        </w:rPr>
        <w:t>0.5, the data point will be classified as not malignant which can lead to serious consequence in real time.</w:t>
      </w:r>
    </w:p>
    <w:p>
      <w:pPr>
        <w:pStyle w:val="8"/>
        <w:rPr>
          <w:rFonts w:hint="default" w:ascii="Times New Roman" w:hAnsi="Times New Roman" w:cs="Times New Roman"/>
          <w:sz w:val="26"/>
        </w:rPr>
      </w:pPr>
    </w:p>
    <w:p>
      <w:pPr>
        <w:pStyle w:val="8"/>
        <w:spacing w:before="186" w:line="348" w:lineRule="auto"/>
        <w:ind w:left="220" w:right="777"/>
        <w:rPr>
          <w:rFonts w:hint="default" w:ascii="Times New Roman" w:hAnsi="Times New Roman" w:cs="Times New Roman"/>
        </w:rPr>
      </w:pPr>
      <w:r>
        <w:rPr>
          <w:rFonts w:hint="default" w:ascii="Times New Roman" w:hAnsi="Times New Roman" w:cs="Times New Roman"/>
          <w:color w:val="292929"/>
        </w:rPr>
        <w:t xml:space="preserve">From this example, it can be inferred that linear regression is not suitable for classification problem. Linear regression is unbounded, </w:t>
      </w:r>
      <w:r>
        <w:rPr>
          <w:rFonts w:hint="default" w:ascii="Times New Roman" w:hAnsi="Times New Roman" w:cs="Times New Roman"/>
          <w:color w:val="292929"/>
          <w:spacing w:val="-3"/>
        </w:rPr>
        <w:t xml:space="preserve">and </w:t>
      </w:r>
      <w:r>
        <w:rPr>
          <w:rFonts w:hint="default" w:ascii="Times New Roman" w:hAnsi="Times New Roman" w:cs="Times New Roman"/>
          <w:color w:val="292929"/>
        </w:rPr>
        <w:t xml:space="preserve">this brings logistic regression into picture. Their value strictly ranges from 0 to </w:t>
      </w:r>
      <w:r>
        <w:rPr>
          <w:rFonts w:hint="default" w:ascii="Times New Roman" w:hAnsi="Times New Roman" w:cs="Times New Roman"/>
          <w:color w:val="292929"/>
          <w:spacing w:val="-3"/>
        </w:rPr>
        <w:t>1.</w:t>
      </w:r>
    </w:p>
    <w:p>
      <w:pPr>
        <w:pStyle w:val="8"/>
        <w:rPr>
          <w:rFonts w:hint="default" w:ascii="Times New Roman" w:hAnsi="Times New Roman" w:cs="Times New Roman"/>
          <w:sz w:val="26"/>
        </w:rPr>
      </w:pPr>
    </w:p>
    <w:p>
      <w:pPr>
        <w:spacing w:before="181"/>
        <w:ind w:left="220" w:right="0" w:firstLine="0"/>
        <w:jc w:val="left"/>
        <w:rPr>
          <w:rFonts w:hint="default" w:ascii="Times New Roman" w:hAnsi="Times New Roman" w:cs="Times New Roman"/>
          <w:b/>
          <w:sz w:val="24"/>
        </w:rPr>
      </w:pPr>
      <w:r>
        <w:rPr>
          <w:rFonts w:hint="default" w:ascii="Times New Roman" w:hAnsi="Times New Roman" w:cs="Times New Roman"/>
          <w:b/>
          <w:color w:val="292929"/>
          <w:sz w:val="24"/>
        </w:rPr>
        <w:t>Simple Logistic Regression</w:t>
      </w:r>
    </w:p>
    <w:p>
      <w:pPr>
        <w:spacing w:after="0"/>
        <w:jc w:val="left"/>
        <w:rPr>
          <w:rFonts w:hint="default" w:ascii="Times New Roman" w:hAnsi="Times New Roman" w:cs="Times New Roman"/>
          <w:sz w:val="24"/>
        </w:rPr>
        <w:sectPr>
          <w:pgSz w:w="11910" w:h="16840"/>
          <w:pgMar w:top="1380" w:right="600" w:bottom="1200" w:left="1220" w:header="0" w:footer="1001" w:gutter="0"/>
          <w:cols w:space="720" w:num="1"/>
        </w:sectPr>
      </w:pPr>
    </w:p>
    <w:p>
      <w:pPr>
        <w:pStyle w:val="8"/>
        <w:spacing w:before="66"/>
        <w:ind w:left="220"/>
        <w:rPr>
          <w:rFonts w:hint="default" w:ascii="Times New Roman" w:hAnsi="Times New Roman" w:cs="Times New Roman"/>
        </w:rPr>
      </w:pPr>
      <w:r>
        <w:rPr>
          <w:rFonts w:hint="default" w:ascii="Times New Roman" w:hAnsi="Times New Roman" w:cs="Times New Roman"/>
          <w:color w:val="292929"/>
        </w:rPr>
        <w:t>(Full Source</w:t>
      </w:r>
    </w:p>
    <w:p>
      <w:pPr>
        <w:pStyle w:val="8"/>
        <w:spacing w:before="124" w:line="348" w:lineRule="auto"/>
        <w:ind w:left="220" w:right="758"/>
        <w:rPr>
          <w:rFonts w:hint="default" w:ascii="Times New Roman" w:hAnsi="Times New Roman" w:cs="Times New Roman"/>
        </w:rPr>
      </w:pPr>
      <w:r>
        <w:rPr>
          <w:rFonts w:hint="default" w:ascii="Times New Roman" w:hAnsi="Times New Roman" w:cs="Times New Roman"/>
          <w:color w:val="292929"/>
        </w:rPr>
        <w:t xml:space="preserve">code: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"https://github.com/SSaishruthi/LogisticRegression_Vectorized_Implementation/blob/master/Logistic_Regression.ipynb"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https://github.com/SSaishruthi/LogisticRegression_Vectorized_Implementation/blob/ma</w:t>
      </w:r>
      <w:r>
        <w:rPr>
          <w:rFonts w:hint="default" w:ascii="Times New Roman" w:hAnsi="Times New Roman" w:cs="Times New Roman"/>
          <w:color w:val="0462C1"/>
          <w:u w:val="single" w:color="0462C1"/>
        </w:rPr>
        <w:fldChar w:fldCharType="end"/>
      </w:r>
      <w:r>
        <w:rPr>
          <w:rFonts w:hint="default" w:ascii="Times New Roman" w:hAnsi="Times New Roman" w:cs="Times New Roman"/>
          <w:color w:val="0462C1"/>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"https://github.com/SSaishruthi/LogisticRegression_Vectorized_Implementation/blob/master/Logistic_Regression.ipynb" \h </w:instrText>
      </w:r>
      <w:r>
        <w:rPr>
          <w:rFonts w:hint="default" w:ascii="Times New Roman" w:hAnsi="Times New Roman" w:cs="Times New Roman"/>
        </w:rPr>
        <w:fldChar w:fldCharType="separate"/>
      </w:r>
      <w:r>
        <w:rPr>
          <w:rFonts w:hint="default" w:ascii="Times New Roman" w:hAnsi="Times New Roman" w:cs="Times New Roman"/>
          <w:color w:val="0462C1"/>
          <w:u w:val="single" w:color="0462C1"/>
        </w:rPr>
        <w:t>ster/Logistic_Regression.ipynb</w:t>
      </w:r>
      <w:r>
        <w:rPr>
          <w:rFonts w:hint="default" w:ascii="Times New Roman" w:hAnsi="Times New Roman" w:cs="Times New Roman"/>
          <w:color w:val="0462C1"/>
          <w:u w:val="single" w:color="0462C1"/>
        </w:rPr>
        <w:fldChar w:fldCharType="end"/>
      </w:r>
      <w:r>
        <w:rPr>
          <w:rFonts w:hint="default" w:ascii="Times New Roman" w:hAnsi="Times New Roman" w:cs="Times New Roman"/>
          <w:color w:val="292929"/>
        </w:rPr>
        <w:t>)</w:t>
      </w:r>
    </w:p>
    <w:p>
      <w:pPr>
        <w:pStyle w:val="8"/>
        <w:rPr>
          <w:rFonts w:hint="default" w:ascii="Times New Roman" w:hAnsi="Times New Roman" w:cs="Times New Roman"/>
          <w:sz w:val="20"/>
        </w:rPr>
      </w:pPr>
    </w:p>
    <w:p>
      <w:pPr>
        <w:pStyle w:val="8"/>
        <w:spacing w:before="2"/>
        <w:rPr>
          <w:rFonts w:hint="default" w:ascii="Times New Roman" w:hAnsi="Times New Roman" w:cs="Times New Roman"/>
          <w:sz w:val="22"/>
        </w:rPr>
      </w:pPr>
    </w:p>
    <w:p>
      <w:pPr>
        <w:pStyle w:val="5"/>
        <w:rPr>
          <w:rFonts w:hint="default" w:ascii="Times New Roman" w:hAnsi="Times New Roman" w:cs="Times New Roman"/>
          <w:i/>
        </w:rPr>
      </w:pPr>
      <w:r>
        <w:rPr>
          <w:rFonts w:hint="default" w:ascii="Times New Roman" w:hAnsi="Times New Roman" w:cs="Times New Roman"/>
          <w:i/>
          <w:color w:val="292929"/>
        </w:rPr>
        <w:t>Model</w:t>
      </w:r>
    </w:p>
    <w:p>
      <w:pPr>
        <w:pStyle w:val="8"/>
        <w:rPr>
          <w:rFonts w:hint="default" w:ascii="Times New Roman" w:hAnsi="Times New Roman" w:cs="Times New Roman"/>
          <w:b/>
          <w:i/>
          <w:sz w:val="26"/>
        </w:rPr>
      </w:pPr>
    </w:p>
    <w:p>
      <w:pPr>
        <w:pStyle w:val="8"/>
        <w:spacing w:before="7"/>
        <w:rPr>
          <w:rFonts w:hint="default" w:ascii="Times New Roman" w:hAnsi="Times New Roman" w:cs="Times New Roman"/>
          <w:b/>
          <w:i/>
          <w:sz w:val="26"/>
        </w:rPr>
      </w:pPr>
    </w:p>
    <w:p>
      <w:pPr>
        <w:pStyle w:val="8"/>
        <w:ind w:left="220"/>
        <w:rPr>
          <w:rFonts w:hint="default" w:ascii="Times New Roman" w:hAnsi="Times New Roman" w:cs="Times New Roman"/>
        </w:rPr>
      </w:pPr>
      <w:r>
        <w:rPr>
          <w:rFonts w:hint="default" w:ascii="Times New Roman" w:hAnsi="Times New Roman" w:cs="Times New Roman"/>
          <w:color w:val="292929"/>
        </w:rPr>
        <w:t>Output = 0 or 1</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ind w:left="220"/>
        <w:rPr>
          <w:rFonts w:hint="default" w:ascii="Times New Roman" w:hAnsi="Times New Roman" w:cs="Times New Roman"/>
        </w:rPr>
      </w:pPr>
      <w:r>
        <w:rPr>
          <w:rFonts w:hint="default" w:ascii="Times New Roman" w:hAnsi="Times New Roman" w:cs="Times New Roman"/>
          <w:color w:val="292929"/>
        </w:rPr>
        <w:t>Hypothesis =&gt; Z = WX + B</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spacing w:before="1"/>
        <w:ind w:left="220"/>
        <w:rPr>
          <w:rFonts w:hint="default" w:ascii="Times New Roman" w:hAnsi="Times New Roman" w:cs="Times New Roman"/>
        </w:rPr>
      </w:pPr>
      <w:r>
        <w:rPr>
          <w:rFonts w:hint="default" w:ascii="Times New Roman" w:hAnsi="Times New Roman" w:cs="Times New Roman"/>
          <w:color w:val="292929"/>
        </w:rPr>
        <w:t>hΘ(x) = sigmoid (Z)</w:t>
      </w:r>
    </w:p>
    <w:p>
      <w:pPr>
        <w:pStyle w:val="8"/>
        <w:rPr>
          <w:rFonts w:hint="default" w:ascii="Times New Roman" w:hAnsi="Times New Roman" w:cs="Times New Roman"/>
          <w:sz w:val="26"/>
        </w:rPr>
      </w:pPr>
    </w:p>
    <w:p>
      <w:pPr>
        <w:pStyle w:val="8"/>
        <w:spacing w:before="5"/>
        <w:rPr>
          <w:rFonts w:hint="default" w:ascii="Times New Roman" w:hAnsi="Times New Roman" w:cs="Times New Roman"/>
          <w:sz w:val="26"/>
        </w:rPr>
      </w:pPr>
    </w:p>
    <w:p>
      <w:pPr>
        <w:pStyle w:val="8"/>
        <w:spacing w:before="1" w:line="352" w:lineRule="auto"/>
        <w:ind w:left="220" w:right="1619"/>
        <w:rPr>
          <w:rFonts w:hint="default" w:ascii="Times New Roman" w:hAnsi="Times New Roman" w:cs="Times New Roman"/>
        </w:rPr>
      </w:pPr>
      <w:r>
        <w:rPr>
          <w:rFonts w:hint="default" w:ascii="Times New Roman" w:hAnsi="Times New Roman" w:cs="Times New Roman"/>
          <w:color w:val="292929"/>
        </w:rPr>
        <w:t>If ‘Z’ goes to infinity, Y(predicted) will become 1 and if ‘Z’ goes to negative infinity, Y(predicted) will become 0.</w:t>
      </w:r>
    </w:p>
    <w:p>
      <w:pPr>
        <w:pStyle w:val="8"/>
        <w:rPr>
          <w:rFonts w:hint="default" w:ascii="Times New Roman" w:hAnsi="Times New Roman" w:cs="Times New Roman"/>
          <w:sz w:val="26"/>
        </w:rPr>
      </w:pPr>
    </w:p>
    <w:p>
      <w:pPr>
        <w:pStyle w:val="5"/>
        <w:spacing w:before="175"/>
        <w:rPr>
          <w:rFonts w:hint="default" w:ascii="Times New Roman" w:hAnsi="Times New Roman" w:cs="Times New Roman"/>
          <w:i/>
        </w:rPr>
      </w:pPr>
      <w:r>
        <w:rPr>
          <w:rFonts w:hint="default" w:ascii="Times New Roman" w:hAnsi="Times New Roman" w:cs="Times New Roman"/>
          <w:i/>
          <w:color w:val="292929"/>
        </w:rPr>
        <w:t>Analysis of the hypothesis</w:t>
      </w:r>
    </w:p>
    <w:p>
      <w:pPr>
        <w:pStyle w:val="8"/>
        <w:rPr>
          <w:rFonts w:hint="default" w:ascii="Times New Roman" w:hAnsi="Times New Roman" w:cs="Times New Roman"/>
          <w:b/>
          <w:i/>
          <w:sz w:val="26"/>
        </w:rPr>
      </w:pPr>
    </w:p>
    <w:p>
      <w:pPr>
        <w:pStyle w:val="8"/>
        <w:spacing w:before="6"/>
        <w:rPr>
          <w:rFonts w:hint="default" w:ascii="Times New Roman" w:hAnsi="Times New Roman" w:cs="Times New Roman"/>
          <w:b/>
          <w:i/>
          <w:sz w:val="26"/>
        </w:rPr>
      </w:pPr>
    </w:p>
    <w:p>
      <w:pPr>
        <w:pStyle w:val="8"/>
        <w:spacing w:line="348" w:lineRule="auto"/>
        <w:ind w:left="220" w:right="975"/>
        <w:rPr>
          <w:rFonts w:hint="default" w:ascii="Times New Roman" w:hAnsi="Times New Roman" w:cs="Times New Roman"/>
        </w:rPr>
      </w:pPr>
      <w:r>
        <w:rPr>
          <w:rFonts w:hint="default" w:ascii="Times New Roman" w:hAnsi="Times New Roman" w:cs="Times New Roman"/>
          <w:color w:val="292929"/>
        </w:rPr>
        <w:t>The output from the hypothesis is the estimated probability. This is used to infer how confident</w:t>
      </w:r>
      <w:r>
        <w:rPr>
          <w:rFonts w:hint="default" w:ascii="Times New Roman" w:hAnsi="Times New Roman" w:cs="Times New Roman"/>
          <w:color w:val="292929"/>
          <w:spacing w:val="-8"/>
        </w:rPr>
        <w:t xml:space="preserve"> </w:t>
      </w:r>
      <w:r>
        <w:rPr>
          <w:rFonts w:hint="default" w:ascii="Times New Roman" w:hAnsi="Times New Roman" w:cs="Times New Roman"/>
          <w:color w:val="292929"/>
        </w:rPr>
        <w:t>can</w:t>
      </w:r>
      <w:r>
        <w:rPr>
          <w:rFonts w:hint="default" w:ascii="Times New Roman" w:hAnsi="Times New Roman" w:cs="Times New Roman"/>
          <w:color w:val="292929"/>
          <w:spacing w:val="-5"/>
        </w:rPr>
        <w:t xml:space="preserve"> </w:t>
      </w:r>
      <w:r>
        <w:rPr>
          <w:rFonts w:hint="default" w:ascii="Times New Roman" w:hAnsi="Times New Roman" w:cs="Times New Roman"/>
          <w:color w:val="292929"/>
        </w:rPr>
        <w:t>predicted</w:t>
      </w:r>
      <w:r>
        <w:rPr>
          <w:rFonts w:hint="default" w:ascii="Times New Roman" w:hAnsi="Times New Roman" w:cs="Times New Roman"/>
          <w:color w:val="292929"/>
          <w:spacing w:val="-11"/>
        </w:rPr>
        <w:t xml:space="preserve"> </w:t>
      </w:r>
      <w:r>
        <w:rPr>
          <w:rFonts w:hint="default" w:ascii="Times New Roman" w:hAnsi="Times New Roman" w:cs="Times New Roman"/>
          <w:color w:val="292929"/>
        </w:rPr>
        <w:t>value</w:t>
      </w:r>
      <w:r>
        <w:rPr>
          <w:rFonts w:hint="default" w:ascii="Times New Roman" w:hAnsi="Times New Roman" w:cs="Times New Roman"/>
          <w:color w:val="292929"/>
          <w:spacing w:val="-7"/>
        </w:rPr>
        <w:t xml:space="preserve"> </w:t>
      </w:r>
      <w:r>
        <w:rPr>
          <w:rFonts w:hint="default" w:ascii="Times New Roman" w:hAnsi="Times New Roman" w:cs="Times New Roman"/>
          <w:color w:val="292929"/>
        </w:rPr>
        <w:t>be</w:t>
      </w:r>
      <w:r>
        <w:rPr>
          <w:rFonts w:hint="default" w:ascii="Times New Roman" w:hAnsi="Times New Roman" w:cs="Times New Roman"/>
          <w:color w:val="292929"/>
          <w:spacing w:val="-7"/>
        </w:rPr>
        <w:t xml:space="preserve"> </w:t>
      </w:r>
      <w:r>
        <w:rPr>
          <w:rFonts w:hint="default" w:ascii="Times New Roman" w:hAnsi="Times New Roman" w:cs="Times New Roman"/>
          <w:color w:val="292929"/>
        </w:rPr>
        <w:t>actual</w:t>
      </w:r>
      <w:r>
        <w:rPr>
          <w:rFonts w:hint="default" w:ascii="Times New Roman" w:hAnsi="Times New Roman" w:cs="Times New Roman"/>
          <w:color w:val="292929"/>
          <w:spacing w:val="-8"/>
        </w:rPr>
        <w:t xml:space="preserve"> </w:t>
      </w:r>
      <w:r>
        <w:rPr>
          <w:rFonts w:hint="default" w:ascii="Times New Roman" w:hAnsi="Times New Roman" w:cs="Times New Roman"/>
          <w:color w:val="292929"/>
        </w:rPr>
        <w:t>value</w:t>
      </w:r>
      <w:r>
        <w:rPr>
          <w:rFonts w:hint="default" w:ascii="Times New Roman" w:hAnsi="Times New Roman" w:cs="Times New Roman"/>
          <w:color w:val="292929"/>
          <w:spacing w:val="-11"/>
        </w:rPr>
        <w:t xml:space="preserve"> </w:t>
      </w:r>
      <w:r>
        <w:rPr>
          <w:rFonts w:hint="default" w:ascii="Times New Roman" w:hAnsi="Times New Roman" w:cs="Times New Roman"/>
          <w:color w:val="292929"/>
        </w:rPr>
        <w:t>when</w:t>
      </w:r>
      <w:r>
        <w:rPr>
          <w:rFonts w:hint="default" w:ascii="Times New Roman" w:hAnsi="Times New Roman" w:cs="Times New Roman"/>
          <w:color w:val="292929"/>
          <w:spacing w:val="-6"/>
        </w:rPr>
        <w:t xml:space="preserve"> </w:t>
      </w:r>
      <w:r>
        <w:rPr>
          <w:rFonts w:hint="default" w:ascii="Times New Roman" w:hAnsi="Times New Roman" w:cs="Times New Roman"/>
          <w:color w:val="292929"/>
        </w:rPr>
        <w:t>given</w:t>
      </w:r>
      <w:r>
        <w:rPr>
          <w:rFonts w:hint="default" w:ascii="Times New Roman" w:hAnsi="Times New Roman" w:cs="Times New Roman"/>
          <w:color w:val="292929"/>
          <w:spacing w:val="-5"/>
        </w:rPr>
        <w:t xml:space="preserve"> </w:t>
      </w:r>
      <w:r>
        <w:rPr>
          <w:rFonts w:hint="default" w:ascii="Times New Roman" w:hAnsi="Times New Roman" w:cs="Times New Roman"/>
          <w:color w:val="292929"/>
        </w:rPr>
        <w:t>an</w:t>
      </w:r>
      <w:r>
        <w:rPr>
          <w:rFonts w:hint="default" w:ascii="Times New Roman" w:hAnsi="Times New Roman" w:cs="Times New Roman"/>
          <w:color w:val="292929"/>
          <w:spacing w:val="-6"/>
        </w:rPr>
        <w:t xml:space="preserve"> </w:t>
      </w:r>
      <w:r>
        <w:rPr>
          <w:rFonts w:hint="default" w:ascii="Times New Roman" w:hAnsi="Times New Roman" w:cs="Times New Roman"/>
          <w:color w:val="292929"/>
        </w:rPr>
        <w:t>input</w:t>
      </w:r>
      <w:r>
        <w:rPr>
          <w:rFonts w:hint="default" w:ascii="Times New Roman" w:hAnsi="Times New Roman" w:cs="Times New Roman"/>
          <w:color w:val="292929"/>
          <w:spacing w:val="-11"/>
        </w:rPr>
        <w:t xml:space="preserve"> </w:t>
      </w:r>
      <w:r>
        <w:rPr>
          <w:rFonts w:hint="default" w:ascii="Times New Roman" w:hAnsi="Times New Roman" w:cs="Times New Roman"/>
          <w:color w:val="292929"/>
        </w:rPr>
        <w:t>X.</w:t>
      </w:r>
      <w:r>
        <w:rPr>
          <w:rFonts w:hint="default" w:ascii="Times New Roman" w:hAnsi="Times New Roman" w:cs="Times New Roman"/>
          <w:color w:val="292929"/>
          <w:spacing w:val="-6"/>
        </w:rPr>
        <w:t xml:space="preserve"> </w:t>
      </w:r>
      <w:r>
        <w:rPr>
          <w:rFonts w:hint="default" w:ascii="Times New Roman" w:hAnsi="Times New Roman" w:cs="Times New Roman"/>
          <w:color w:val="292929"/>
        </w:rPr>
        <w:t>Consider</w:t>
      </w:r>
      <w:r>
        <w:rPr>
          <w:rFonts w:hint="default" w:ascii="Times New Roman" w:hAnsi="Times New Roman" w:cs="Times New Roman"/>
          <w:color w:val="292929"/>
          <w:spacing w:val="-5"/>
        </w:rPr>
        <w:t xml:space="preserve"> </w:t>
      </w:r>
      <w:r>
        <w:rPr>
          <w:rFonts w:hint="default" w:ascii="Times New Roman" w:hAnsi="Times New Roman" w:cs="Times New Roman"/>
          <w:color w:val="292929"/>
        </w:rPr>
        <w:t>the</w:t>
      </w:r>
      <w:r>
        <w:rPr>
          <w:rFonts w:hint="default" w:ascii="Times New Roman" w:hAnsi="Times New Roman" w:cs="Times New Roman"/>
          <w:color w:val="292929"/>
          <w:spacing w:val="-7"/>
        </w:rPr>
        <w:t xml:space="preserve"> </w:t>
      </w:r>
      <w:r>
        <w:rPr>
          <w:rFonts w:hint="default" w:ascii="Times New Roman" w:hAnsi="Times New Roman" w:cs="Times New Roman"/>
          <w:color w:val="292929"/>
        </w:rPr>
        <w:t>below example,</w:t>
      </w:r>
    </w:p>
    <w:p>
      <w:pPr>
        <w:pStyle w:val="8"/>
        <w:rPr>
          <w:rFonts w:hint="default" w:ascii="Times New Roman" w:hAnsi="Times New Roman" w:cs="Times New Roman"/>
          <w:sz w:val="26"/>
        </w:rPr>
      </w:pPr>
    </w:p>
    <w:p>
      <w:pPr>
        <w:pStyle w:val="8"/>
        <w:spacing w:before="186"/>
        <w:ind w:left="220"/>
        <w:rPr>
          <w:rFonts w:hint="default" w:ascii="Times New Roman" w:hAnsi="Times New Roman" w:cs="Times New Roman"/>
        </w:rPr>
      </w:pPr>
      <w:r>
        <w:rPr>
          <w:rFonts w:hint="default" w:ascii="Times New Roman" w:hAnsi="Times New Roman" w:cs="Times New Roman"/>
          <w:color w:val="292929"/>
        </w:rPr>
        <w:t>X = [x0 x1] = [1 IP-Address]</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spacing w:line="348" w:lineRule="auto"/>
        <w:ind w:left="220" w:right="791"/>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3360" behindDoc="1" locked="0" layoutInCell="1" allowOverlap="1">
                <wp:simplePos x="0" y="0"/>
                <wp:positionH relativeFrom="page">
                  <wp:posOffset>895350</wp:posOffset>
                </wp:positionH>
                <wp:positionV relativeFrom="paragraph">
                  <wp:posOffset>426085</wp:posOffset>
                </wp:positionV>
                <wp:extent cx="5771515" cy="1510665"/>
                <wp:effectExtent l="635" t="635" r="6350" b="0"/>
                <wp:wrapNone/>
                <wp:docPr id="6" name="Group 4"/>
                <wp:cNvGraphicFramePr/>
                <a:graphic xmlns:a="http://schemas.openxmlformats.org/drawingml/2006/main">
                  <a:graphicData uri="http://schemas.microsoft.com/office/word/2010/wordprocessingGroup">
                    <wpg:wgp>
                      <wpg:cNvGrpSpPr/>
                      <wpg:grpSpPr>
                        <a:xfrm>
                          <a:off x="0" y="0"/>
                          <a:ext cx="5771515" cy="1510665"/>
                          <a:chOff x="1411" y="672"/>
                          <a:chExt cx="9089" cy="2379"/>
                        </a:xfrm>
                      </wpg:grpSpPr>
                      <wps:wsp>
                        <wps:cNvPr id="4" name="Rectangles 5"/>
                        <wps:cNvSpPr/>
                        <wps:spPr>
                          <a:xfrm>
                            <a:off x="1410" y="674"/>
                            <a:ext cx="9089" cy="2376"/>
                          </a:xfrm>
                          <a:prstGeom prst="rect">
                            <a:avLst/>
                          </a:prstGeom>
                          <a:solidFill>
                            <a:srgbClr val="F1F1F1"/>
                          </a:solidFill>
                          <a:ln>
                            <a:noFill/>
                          </a:ln>
                        </wps:spPr>
                        <wps:bodyPr upright="1"/>
                      </wps:wsp>
                      <pic:pic xmlns:pic="http://schemas.openxmlformats.org/drawingml/2006/picture">
                        <pic:nvPicPr>
                          <pic:cNvPr id="5" name="Picture 6" descr="Image for post"/>
                          <pic:cNvPicPr>
                            <a:picLocks noChangeAspect="1"/>
                          </pic:cNvPicPr>
                        </pic:nvPicPr>
                        <pic:blipFill>
                          <a:blip r:embed="rId17"/>
                          <a:stretch>
                            <a:fillRect/>
                          </a:stretch>
                        </pic:blipFill>
                        <pic:spPr>
                          <a:xfrm>
                            <a:off x="1470" y="671"/>
                            <a:ext cx="8227" cy="2191"/>
                          </a:xfrm>
                          <a:prstGeom prst="rect">
                            <a:avLst/>
                          </a:prstGeom>
                          <a:noFill/>
                          <a:ln>
                            <a:noFill/>
                          </a:ln>
                        </pic:spPr>
                      </pic:pic>
                    </wpg:wgp>
                  </a:graphicData>
                </a:graphic>
              </wp:anchor>
            </w:drawing>
          </mc:Choice>
          <mc:Fallback>
            <w:pict>
              <v:group id="Group 4" o:spid="_x0000_s1026" o:spt="203" style="position:absolute;left:0pt;margin-left:70.5pt;margin-top:33.55pt;height:118.95pt;width:454.45pt;mso-position-horizontal-relative:page;z-index:-251653120;mso-width-relative:page;mso-height-relative:page;" coordorigin="1411,672" coordsize="9089,2379" o:gfxdata="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">
                <o:lock v:ext="edit" aspectratio="f"/>
                <v:rect id="Rectangles 5" o:spid="_x0000_s1026" o:spt="1" style="position:absolute;left:1410;top:674;height:2376;width:9089;" fillcolor="#F1F1F1" filled="t" stroked="f" coordsize="21600,21600" o:gfxdata="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EebsAAADa&#10;AAAADwAAAAAAAAABACAAAAAiAAAAZHJzL2Rvd25yZXYueG1sUEsBAhQAFAAAAAgAh07iQDMvBZ47&#10;AAAAOQAAABAAAAAAAAAAAQAgAAAACgEAAGRycy9zaGFwZXhtbC54bWxQSwUGAAAAAAYABgBbAQAA&#10;tAMAAAAA&#10;">
                  <v:fill on="t" focussize="0,0"/>
                  <v:stroke on="f"/>
                  <v:imagedata o:title=""/>
                  <o:lock v:ext="edit" aspectratio="f"/>
                </v:rect>
                <v:shape id="Picture 6" o:spid="_x0000_s1026" o:spt="75" alt="Image for post" type="#_x0000_t75" style="position:absolute;left:1470;top:671;height:2191;width:8227;" filled="f" o:preferrelative="t" stroked="f" coordsize="21600,21600" o:gfxdata="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6I98vQAA&#10;ANoAAAAPAAAAAAAAAAEAIAAAACIAAABkcnMvZG93bnJldi54bWxQSwECFAAUAAAACACHTuJAMy8F&#10;njsAAAA5AAAAEAAAAAAAAAABACAAAAAMAQAAZHJzL3NoYXBleG1sLnhtbFBLBQYAAAAABgAGAFsB&#10;AAC2AwAAAAA=&#10;">
                  <v:fill on="f" focussize="0,0"/>
                  <v:stroke on="f"/>
                  <v:imagedata r:id="rId17" o:title=""/>
                  <o:lock v:ext="edit" aspectratio="t"/>
                </v:shape>
              </v:group>
            </w:pict>
          </mc:Fallback>
        </mc:AlternateContent>
      </w:r>
      <w:r>
        <w:rPr>
          <w:rFonts w:hint="default" w:ascii="Times New Roman" w:hAnsi="Times New Roman" w:cs="Times New Roman"/>
          <w:color w:val="292929"/>
        </w:rPr>
        <w:t>Based on</w:t>
      </w:r>
      <w:r>
        <w:rPr>
          <w:rFonts w:hint="default" w:ascii="Times New Roman" w:hAnsi="Times New Roman" w:cs="Times New Roman"/>
          <w:color w:val="292929"/>
          <w:spacing w:val="-3"/>
        </w:rPr>
        <w:t xml:space="preserve"> the </w:t>
      </w:r>
      <w:r>
        <w:rPr>
          <w:rFonts w:hint="default" w:ascii="Times New Roman" w:hAnsi="Times New Roman" w:cs="Times New Roman"/>
          <w:color w:val="292929"/>
        </w:rPr>
        <w:t xml:space="preserve">x1 value, let’s say we obtained the </w:t>
      </w:r>
      <w:r>
        <w:rPr>
          <w:rFonts w:hint="default" w:ascii="Times New Roman" w:hAnsi="Times New Roman" w:cs="Times New Roman"/>
          <w:color w:val="292929"/>
          <w:spacing w:val="-3"/>
        </w:rPr>
        <w:t xml:space="preserve">estimated </w:t>
      </w:r>
      <w:r>
        <w:rPr>
          <w:rFonts w:hint="default" w:ascii="Times New Roman" w:hAnsi="Times New Roman" w:cs="Times New Roman"/>
          <w:color w:val="292929"/>
        </w:rPr>
        <w:t>probability to be 0.8.</w:t>
      </w:r>
      <w:r>
        <w:rPr>
          <w:rFonts w:hint="default" w:ascii="Times New Roman" w:hAnsi="Times New Roman" w:cs="Times New Roman"/>
          <w:color w:val="292929"/>
          <w:spacing w:val="-3"/>
        </w:rPr>
        <w:t xml:space="preserve"> This </w:t>
      </w:r>
      <w:r>
        <w:rPr>
          <w:rFonts w:hint="default" w:ascii="Times New Roman" w:hAnsi="Times New Roman" w:cs="Times New Roman"/>
          <w:color w:val="292929"/>
        </w:rPr>
        <w:t>tells that there is 80% chance that an email will be spam.</w:t>
      </w:r>
    </w:p>
    <w:p>
      <w:pPr>
        <w:spacing w:after="0" w:line="348" w:lineRule="auto"/>
        <w:rPr>
          <w:rFonts w:hint="default" w:ascii="Times New Roman" w:hAnsi="Times New Roman" w:cs="Times New Roman"/>
        </w:rPr>
        <w:sectPr>
          <w:pgSz w:w="11910" w:h="16840"/>
          <w:pgMar w:top="1500" w:right="600" w:bottom="1200" w:left="1220" w:header="0" w:footer="1001" w:gutter="0"/>
          <w:cols w:space="720" w:num="1"/>
        </w:sectPr>
      </w:pPr>
    </w:p>
    <w:p>
      <w:pPr>
        <w:pStyle w:val="8"/>
        <w:spacing w:before="66" w:line="348" w:lineRule="auto"/>
        <w:ind w:left="220" w:right="906"/>
        <w:rPr>
          <w:rFonts w:hint="default" w:ascii="Times New Roman" w:hAnsi="Times New Roman" w:cs="Times New Roman"/>
        </w:rPr>
      </w:pPr>
      <w:r>
        <w:rPr>
          <w:rFonts w:hint="default" w:ascii="Times New Roman" w:hAnsi="Times New Roman" w:cs="Times New Roman"/>
          <w:color w:val="292929"/>
        </w:rPr>
        <w:t>This justifies the name ‘logistic regression’. Data is fit into linear regression model, which then be acted upon by a logistic function predicting the target categorical dependent variable.</w:t>
      </w:r>
    </w:p>
    <w:p>
      <w:pPr>
        <w:pStyle w:val="8"/>
        <w:rPr>
          <w:rFonts w:hint="default" w:ascii="Times New Roman" w:hAnsi="Times New Roman" w:cs="Times New Roman"/>
          <w:sz w:val="26"/>
        </w:rPr>
      </w:pPr>
    </w:p>
    <w:p>
      <w:pPr>
        <w:spacing w:before="181"/>
        <w:ind w:left="220" w:right="0" w:firstLine="0"/>
        <w:jc w:val="left"/>
        <w:rPr>
          <w:rFonts w:hint="default" w:ascii="Times New Roman" w:hAnsi="Times New Roman" w:cs="Times New Roman"/>
          <w:b/>
          <w:sz w:val="24"/>
        </w:rPr>
      </w:pPr>
      <w:r>
        <w:rPr>
          <w:rFonts w:hint="default" w:ascii="Times New Roman" w:hAnsi="Times New Roman" w:cs="Times New Roman"/>
          <w:b/>
          <w:color w:val="292929"/>
          <w:sz w:val="24"/>
        </w:rPr>
        <w:t>Types of Logistic Regression</w:t>
      </w:r>
    </w:p>
    <w:p>
      <w:pPr>
        <w:pStyle w:val="8"/>
        <w:rPr>
          <w:rFonts w:hint="default" w:ascii="Times New Roman" w:hAnsi="Times New Roman" w:cs="Times New Roman"/>
          <w:b/>
          <w:sz w:val="26"/>
        </w:rPr>
      </w:pPr>
    </w:p>
    <w:p>
      <w:pPr>
        <w:pStyle w:val="8"/>
        <w:rPr>
          <w:rFonts w:hint="default" w:ascii="Times New Roman" w:hAnsi="Times New Roman" w:cs="Times New Roman"/>
          <w:b/>
          <w:sz w:val="27"/>
        </w:rPr>
      </w:pPr>
    </w:p>
    <w:p>
      <w:pPr>
        <w:pStyle w:val="11"/>
        <w:numPr>
          <w:ilvl w:val="0"/>
          <w:numId w:val="8"/>
        </w:numPr>
        <w:tabs>
          <w:tab w:val="left" w:pos="461"/>
        </w:tabs>
        <w:spacing w:before="0" w:after="0" w:line="240" w:lineRule="auto"/>
        <w:ind w:left="460" w:right="0" w:hanging="241"/>
        <w:jc w:val="left"/>
        <w:rPr>
          <w:rFonts w:hint="default" w:ascii="Times New Roman" w:hAnsi="Times New Roman" w:cs="Times New Roman"/>
          <w:sz w:val="24"/>
        </w:rPr>
      </w:pPr>
      <w:r>
        <w:rPr>
          <w:rFonts w:hint="default" w:ascii="Times New Roman" w:hAnsi="Times New Roman" w:cs="Times New Roman"/>
          <w:color w:val="292929"/>
          <w:sz w:val="24"/>
        </w:rPr>
        <w:t>Binary Logistic</w:t>
      </w:r>
      <w:r>
        <w:rPr>
          <w:rFonts w:hint="default" w:ascii="Times New Roman" w:hAnsi="Times New Roman" w:cs="Times New Roman"/>
          <w:color w:val="292929"/>
          <w:spacing w:val="-3"/>
          <w:sz w:val="24"/>
        </w:rPr>
        <w:t xml:space="preserve"> </w:t>
      </w:r>
      <w:r>
        <w:rPr>
          <w:rFonts w:hint="default" w:ascii="Times New Roman" w:hAnsi="Times New Roman" w:cs="Times New Roman"/>
          <w:color w:val="292929"/>
          <w:sz w:val="24"/>
        </w:rPr>
        <w:t>Regression</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spacing w:before="1"/>
        <w:ind w:left="220"/>
        <w:rPr>
          <w:rFonts w:hint="default" w:ascii="Times New Roman" w:hAnsi="Times New Roman" w:cs="Times New Roman"/>
        </w:rPr>
      </w:pPr>
      <w:r>
        <w:rPr>
          <w:rFonts w:hint="default" w:ascii="Times New Roman" w:hAnsi="Times New Roman" w:cs="Times New Roman"/>
          <w:color w:val="292929"/>
        </w:rPr>
        <w:t>The categorical response has only two 2 possible outcomes. Example: Spam or Not</w:t>
      </w:r>
    </w:p>
    <w:p>
      <w:pPr>
        <w:pStyle w:val="8"/>
        <w:rPr>
          <w:rFonts w:hint="default" w:ascii="Times New Roman" w:hAnsi="Times New Roman" w:cs="Times New Roman"/>
          <w:sz w:val="26"/>
        </w:rPr>
      </w:pPr>
    </w:p>
    <w:p>
      <w:pPr>
        <w:pStyle w:val="8"/>
        <w:spacing w:before="5"/>
        <w:rPr>
          <w:rFonts w:hint="default" w:ascii="Times New Roman" w:hAnsi="Times New Roman" w:cs="Times New Roman"/>
          <w:sz w:val="26"/>
        </w:rPr>
      </w:pPr>
    </w:p>
    <w:p>
      <w:pPr>
        <w:pStyle w:val="11"/>
        <w:numPr>
          <w:ilvl w:val="0"/>
          <w:numId w:val="8"/>
        </w:numPr>
        <w:tabs>
          <w:tab w:val="left" w:pos="461"/>
        </w:tabs>
        <w:spacing w:before="1" w:after="0" w:line="240" w:lineRule="auto"/>
        <w:ind w:left="460" w:right="0" w:hanging="241"/>
        <w:jc w:val="left"/>
        <w:rPr>
          <w:rFonts w:hint="default" w:ascii="Times New Roman" w:hAnsi="Times New Roman" w:cs="Times New Roman"/>
          <w:sz w:val="24"/>
        </w:rPr>
      </w:pPr>
      <w:r>
        <w:rPr>
          <w:rFonts w:hint="default" w:ascii="Times New Roman" w:hAnsi="Times New Roman" w:cs="Times New Roman"/>
          <w:color w:val="292929"/>
          <w:sz w:val="24"/>
        </w:rPr>
        <w:t>Multinomial Logistic</w:t>
      </w:r>
      <w:r>
        <w:rPr>
          <w:rFonts w:hint="default" w:ascii="Times New Roman" w:hAnsi="Times New Roman" w:cs="Times New Roman"/>
          <w:color w:val="292929"/>
          <w:spacing w:val="-5"/>
          <w:sz w:val="24"/>
        </w:rPr>
        <w:t xml:space="preserve"> </w:t>
      </w:r>
      <w:r>
        <w:rPr>
          <w:rFonts w:hint="default" w:ascii="Times New Roman" w:hAnsi="Times New Roman" w:cs="Times New Roman"/>
          <w:color w:val="292929"/>
          <w:sz w:val="24"/>
        </w:rPr>
        <w:t>Regression</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spacing w:line="348" w:lineRule="auto"/>
        <w:ind w:left="220" w:right="833"/>
        <w:rPr>
          <w:rFonts w:hint="default" w:ascii="Times New Roman" w:hAnsi="Times New Roman" w:cs="Times New Roman"/>
        </w:rPr>
      </w:pPr>
      <w:r>
        <w:rPr>
          <w:rFonts w:hint="default" w:ascii="Times New Roman" w:hAnsi="Times New Roman" w:cs="Times New Roman"/>
          <w:color w:val="292929"/>
        </w:rPr>
        <w:t>Three or more categories without ordering. Example: Predicting which food is preferred more (Veg, Non-Veg, Vegan)</w:t>
      </w:r>
    </w:p>
    <w:p>
      <w:pPr>
        <w:pStyle w:val="8"/>
        <w:rPr>
          <w:rFonts w:hint="default" w:ascii="Times New Roman" w:hAnsi="Times New Roman" w:cs="Times New Roman"/>
          <w:sz w:val="26"/>
        </w:rPr>
      </w:pPr>
    </w:p>
    <w:p>
      <w:pPr>
        <w:pStyle w:val="11"/>
        <w:numPr>
          <w:ilvl w:val="0"/>
          <w:numId w:val="8"/>
        </w:numPr>
        <w:tabs>
          <w:tab w:val="left" w:pos="461"/>
        </w:tabs>
        <w:spacing w:before="186" w:after="0" w:line="240" w:lineRule="auto"/>
        <w:ind w:left="460" w:right="0" w:hanging="241"/>
        <w:jc w:val="left"/>
        <w:rPr>
          <w:rFonts w:hint="default" w:ascii="Times New Roman" w:hAnsi="Times New Roman" w:cs="Times New Roman"/>
          <w:sz w:val="24"/>
        </w:rPr>
      </w:pPr>
      <w:r>
        <w:rPr>
          <w:rFonts w:hint="default" w:ascii="Times New Roman" w:hAnsi="Times New Roman" w:cs="Times New Roman"/>
          <w:color w:val="292929"/>
          <w:sz w:val="24"/>
        </w:rPr>
        <w:t>Ordinal Logistic</w:t>
      </w:r>
      <w:r>
        <w:rPr>
          <w:rFonts w:hint="default" w:ascii="Times New Roman" w:hAnsi="Times New Roman" w:cs="Times New Roman"/>
          <w:color w:val="292929"/>
          <w:spacing w:val="-5"/>
          <w:sz w:val="24"/>
        </w:rPr>
        <w:t xml:space="preserve"> </w:t>
      </w:r>
      <w:r>
        <w:rPr>
          <w:rFonts w:hint="default" w:ascii="Times New Roman" w:hAnsi="Times New Roman" w:cs="Times New Roman"/>
          <w:color w:val="292929"/>
          <w:sz w:val="24"/>
        </w:rPr>
        <w:t>Regression</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6"/>
        </w:rPr>
      </w:pPr>
    </w:p>
    <w:p>
      <w:pPr>
        <w:pStyle w:val="8"/>
        <w:ind w:left="220"/>
        <w:rPr>
          <w:rFonts w:hint="default" w:ascii="Times New Roman" w:hAnsi="Times New Roman" w:cs="Times New Roman"/>
        </w:rPr>
      </w:pPr>
      <w:r>
        <w:rPr>
          <w:rFonts w:hint="default" w:ascii="Times New Roman" w:hAnsi="Times New Roman" w:cs="Times New Roman"/>
          <w:color w:val="292929"/>
        </w:rPr>
        <w:t>Three or more categories with ordering. Example: Movie rating from 1 to 5</w:t>
      </w:r>
    </w:p>
    <w:p>
      <w:pPr>
        <w:pStyle w:val="8"/>
        <w:rPr>
          <w:rFonts w:hint="default" w:ascii="Times New Roman" w:hAnsi="Times New Roman" w:cs="Times New Roman"/>
          <w:sz w:val="26"/>
        </w:rPr>
      </w:pPr>
    </w:p>
    <w:p>
      <w:pPr>
        <w:pStyle w:val="4"/>
        <w:numPr>
          <w:ilvl w:val="0"/>
          <w:numId w:val="6"/>
        </w:numPr>
        <w:tabs>
          <w:tab w:val="left" w:pos="541"/>
        </w:tabs>
        <w:spacing w:before="166" w:after="0" w:line="240" w:lineRule="auto"/>
        <w:ind w:left="541" w:right="0" w:hanging="321"/>
        <w:jc w:val="left"/>
        <w:rPr>
          <w:rFonts w:hint="default" w:ascii="Times New Roman" w:hAnsi="Times New Roman" w:cs="Times New Roman"/>
        </w:rPr>
      </w:pPr>
      <w:r>
        <w:rPr>
          <w:rFonts w:hint="default" w:ascii="Times New Roman" w:hAnsi="Times New Roman" w:cs="Times New Roman"/>
        </w:rPr>
        <w:t>Decision tree-</w:t>
      </w:r>
    </w:p>
    <w:p>
      <w:pPr>
        <w:spacing w:before="172" w:line="259" w:lineRule="auto"/>
        <w:ind w:left="220" w:right="791" w:firstLine="0"/>
        <w:jc w:val="left"/>
        <w:rPr>
          <w:rFonts w:hint="default" w:ascii="Times New Roman" w:hAnsi="Times New Roman" w:cs="Times New Roman"/>
          <w:sz w:val="23"/>
        </w:rPr>
      </w:pPr>
      <w:r>
        <w:rPr>
          <w:rFonts w:hint="default" w:ascii="Times New Roman" w:hAnsi="Times New Roman" w:cs="Times New Roman"/>
          <w:color w:val="333333"/>
          <w:sz w:val="23"/>
          <w:shd w:val="clear" w:color="auto" w:fill="FBFBFB"/>
        </w:rPr>
        <w:t>The ability to restructure a decision tree efficiently enables a variety of approaches to</w:t>
      </w:r>
      <w:r>
        <w:rPr>
          <w:rFonts w:hint="default" w:ascii="Times New Roman" w:hAnsi="Times New Roman" w:cs="Times New Roman"/>
          <w:color w:val="333333"/>
          <w:sz w:val="23"/>
        </w:rPr>
        <w:t xml:space="preserve"> </w:t>
      </w:r>
      <w:r>
        <w:rPr>
          <w:rFonts w:hint="default" w:ascii="Times New Roman" w:hAnsi="Times New Roman" w:cs="Times New Roman"/>
          <w:color w:val="333333"/>
          <w:sz w:val="23"/>
          <w:shd w:val="clear" w:color="auto" w:fill="FBFBFB"/>
        </w:rPr>
        <w:t>decision tree induction that would otherwise be prohibitively expensive. Two such</w:t>
      </w:r>
      <w:r>
        <w:rPr>
          <w:rFonts w:hint="default" w:ascii="Times New Roman" w:hAnsi="Times New Roman" w:cs="Times New Roman"/>
          <w:color w:val="333333"/>
          <w:sz w:val="23"/>
        </w:rPr>
        <w:t xml:space="preserve"> </w:t>
      </w:r>
      <w:r>
        <w:rPr>
          <w:rFonts w:hint="default" w:ascii="Times New Roman" w:hAnsi="Times New Roman" w:cs="Times New Roman"/>
          <w:color w:val="333333"/>
          <w:sz w:val="23"/>
          <w:shd w:val="clear" w:color="auto" w:fill="FBFBFB"/>
        </w:rPr>
        <w:t>approaches are described here, one being incremental tree induction (ITI), and the other</w:t>
      </w:r>
      <w:r>
        <w:rPr>
          <w:rFonts w:hint="default" w:ascii="Times New Roman" w:hAnsi="Times New Roman" w:cs="Times New Roman"/>
          <w:color w:val="333333"/>
          <w:sz w:val="23"/>
        </w:rPr>
        <w:t xml:space="preserve"> </w:t>
      </w:r>
      <w:r>
        <w:rPr>
          <w:rFonts w:hint="default" w:ascii="Times New Roman" w:hAnsi="Times New Roman" w:cs="Times New Roman"/>
          <w:color w:val="333333"/>
          <w:sz w:val="23"/>
          <w:shd w:val="clear" w:color="auto" w:fill="FBFBFB"/>
        </w:rPr>
        <w:t>being non-incremental tree induction using a measure of tree quality instead of test</w:t>
      </w:r>
      <w:r>
        <w:rPr>
          <w:rFonts w:hint="default" w:ascii="Times New Roman" w:hAnsi="Times New Roman" w:cs="Times New Roman"/>
          <w:color w:val="333333"/>
          <w:sz w:val="23"/>
        </w:rPr>
        <w:t xml:space="preserve"> </w:t>
      </w:r>
      <w:r>
        <w:rPr>
          <w:rFonts w:hint="default" w:ascii="Times New Roman" w:hAnsi="Times New Roman" w:cs="Times New Roman"/>
          <w:color w:val="333333"/>
          <w:sz w:val="23"/>
          <w:shd w:val="clear" w:color="auto" w:fill="FBFBFB"/>
        </w:rPr>
        <w:t>quality (DMTI). These approaches and several variants offer new computational and</w:t>
      </w:r>
      <w:r>
        <w:rPr>
          <w:rFonts w:hint="default" w:ascii="Times New Roman" w:hAnsi="Times New Roman" w:cs="Times New Roman"/>
          <w:color w:val="333333"/>
          <w:sz w:val="23"/>
        </w:rPr>
        <w:t xml:space="preserve"> </w:t>
      </w:r>
      <w:r>
        <w:rPr>
          <w:rFonts w:hint="default" w:ascii="Times New Roman" w:hAnsi="Times New Roman" w:cs="Times New Roman"/>
          <w:color w:val="333333"/>
          <w:sz w:val="23"/>
          <w:shd w:val="clear" w:color="auto" w:fill="FBFBFB"/>
        </w:rPr>
        <w:t>classifier characteristics that lend themselves to particular applications.</w:t>
      </w:r>
    </w:p>
    <w:p>
      <w:pPr>
        <w:pStyle w:val="8"/>
        <w:spacing w:before="164"/>
        <w:ind w:left="220" w:right="890"/>
        <w:rPr>
          <w:rFonts w:hint="default" w:ascii="Times New Roman" w:hAnsi="Times New Roman" w:cs="Times New Roman"/>
        </w:rPr>
      </w:pPr>
      <w:r>
        <w:rPr>
          <w:rFonts w:hint="default" w:ascii="Times New Roman" w:hAnsi="Times New Roman" w:cs="Times New Roman"/>
          <w:color w:val="1F2021"/>
        </w:rPr>
        <w:t xml:space="preserve">A decision tree is 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"https://en.wikipedia.org/wiki/Flowchart" \h </w:instrText>
      </w:r>
      <w:r>
        <w:rPr>
          <w:rFonts w:hint="default" w:ascii="Times New Roman" w:hAnsi="Times New Roman" w:cs="Times New Roman"/>
        </w:rPr>
        <w:fldChar w:fldCharType="separate"/>
      </w:r>
      <w:r>
        <w:rPr>
          <w:rFonts w:hint="default" w:ascii="Times New Roman" w:hAnsi="Times New Roman" w:cs="Times New Roman"/>
          <w:color w:val="0A0080"/>
        </w:rPr>
        <w:t>flowchart</w:t>
      </w:r>
      <w:r>
        <w:rPr>
          <w:rFonts w:hint="default" w:ascii="Times New Roman" w:hAnsi="Times New Roman" w:cs="Times New Roman"/>
          <w:color w:val="0A0080"/>
        </w:rPr>
        <w:fldChar w:fldCharType="end"/>
      </w:r>
      <w:r>
        <w:rPr>
          <w:rFonts w:hint="default" w:ascii="Times New Roman" w:hAnsi="Times New Roman" w:cs="Times New Roman"/>
          <w:color w:val="1F2021"/>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pPr>
        <w:pStyle w:val="8"/>
        <w:spacing w:before="117" w:line="242" w:lineRule="auto"/>
        <w:ind w:left="220" w:right="932"/>
        <w:rPr>
          <w:rFonts w:hint="default" w:ascii="Times New Roman" w:hAnsi="Times New Roman" w:cs="Times New Roman"/>
        </w:rPr>
      </w:pPr>
      <w:r>
        <w:rPr>
          <w:rFonts w:hint="default" w:ascii="Times New Roman" w:hAnsi="Times New Roman" w:cs="Times New Roman"/>
          <w:color w:val="1F2021"/>
        </w:rPr>
        <w:t xml:space="preserve">In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"https://en.wikipedia.org/wiki/Decision_analysis" \h </w:instrText>
      </w:r>
      <w:r>
        <w:rPr>
          <w:rFonts w:hint="default" w:ascii="Times New Roman" w:hAnsi="Times New Roman" w:cs="Times New Roman"/>
        </w:rPr>
        <w:fldChar w:fldCharType="separate"/>
      </w:r>
      <w:r>
        <w:rPr>
          <w:rFonts w:hint="default" w:ascii="Times New Roman" w:hAnsi="Times New Roman" w:cs="Times New Roman"/>
          <w:color w:val="0A0080"/>
        </w:rPr>
        <w:t>decision analysis</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a decision tree and the closely related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"https://en.wikipedia.org/wiki/Influence_diagram"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influence diagram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are used as a visual and analytical decision support tool, where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"https://en.wikipedia.org/wiki/Expected_value"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expected values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(or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"https://en.wikipedia.org/wiki/Expected_utility" \h </w:instrText>
      </w:r>
      <w:r>
        <w:rPr>
          <w:rFonts w:hint="default" w:ascii="Times New Roman" w:hAnsi="Times New Roman" w:cs="Times New Roman"/>
        </w:rPr>
        <w:fldChar w:fldCharType="separate"/>
      </w:r>
      <w:r>
        <w:rPr>
          <w:rFonts w:hint="default" w:ascii="Times New Roman" w:hAnsi="Times New Roman" w:cs="Times New Roman"/>
          <w:color w:val="0A0080"/>
        </w:rPr>
        <w:t>expected utility</w:t>
      </w:r>
      <w:r>
        <w:rPr>
          <w:rFonts w:hint="default" w:ascii="Times New Roman" w:hAnsi="Times New Roman" w:cs="Times New Roman"/>
          <w:color w:val="0A0080"/>
        </w:rPr>
        <w:fldChar w:fldCharType="end"/>
      </w:r>
      <w:r>
        <w:rPr>
          <w:rFonts w:hint="default" w:ascii="Times New Roman" w:hAnsi="Times New Roman" w:cs="Times New Roman"/>
          <w:color w:val="1F2021"/>
        </w:rPr>
        <w:t>) of competing alternatives are calculated.</w:t>
      </w:r>
    </w:p>
    <w:p>
      <w:pPr>
        <w:pStyle w:val="8"/>
        <w:spacing w:before="113"/>
        <w:ind w:left="220"/>
        <w:rPr>
          <w:rFonts w:hint="default" w:ascii="Times New Roman" w:hAnsi="Times New Roman" w:cs="Times New Roman"/>
        </w:rPr>
      </w:pPr>
      <w:r>
        <w:rPr>
          <w:rFonts w:hint="default" w:ascii="Times New Roman" w:hAnsi="Times New Roman" w:cs="Times New Roman"/>
          <w:color w:val="1F2021"/>
        </w:rPr>
        <w:t>A decision tree consists of three types of nodes:</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"https://en.wikipedia.org/wiki/Decision_tree#cite_note-1"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w:t>
      </w:r>
      <w:r>
        <w:rPr>
          <w:rFonts w:hint="default" w:ascii="Times New Roman" w:hAnsi="Times New Roman" w:cs="Times New Roman"/>
          <w:color w:val="0A0080"/>
          <w:vertAlign w:val="superscript"/>
        </w:rPr>
        <w:fldChar w:fldCharType="end"/>
      </w:r>
    </w:p>
    <w:p>
      <w:pPr>
        <w:pStyle w:val="8"/>
        <w:spacing w:before="4"/>
        <w:rPr>
          <w:rFonts w:hint="default" w:ascii="Times New Roman" w:hAnsi="Times New Roman" w:cs="Times New Roman"/>
        </w:rPr>
      </w:pPr>
    </w:p>
    <w:p>
      <w:pPr>
        <w:pStyle w:val="11"/>
        <w:numPr>
          <w:ilvl w:val="1"/>
          <w:numId w:val="6"/>
        </w:numPr>
        <w:tabs>
          <w:tab w:val="left" w:pos="941"/>
        </w:tabs>
        <w:spacing w:before="0" w:after="0" w:line="240" w:lineRule="auto"/>
        <w:ind w:left="941" w:right="0" w:hanging="311"/>
        <w:jc w:val="left"/>
        <w:rPr>
          <w:rFonts w:hint="default" w:ascii="Times New Roman" w:hAnsi="Times New Roman" w:cs="Times New Roman"/>
          <w:sz w:val="24"/>
        </w:rPr>
      </w:pPr>
      <w:r>
        <w:rPr>
          <w:rFonts w:hint="default" w:ascii="Times New Roman" w:hAnsi="Times New Roman" w:cs="Times New Roman"/>
          <w:color w:val="1F2021"/>
          <w:sz w:val="24"/>
        </w:rPr>
        <w:t>Decision nodes – typically represented by</w:t>
      </w:r>
      <w:r>
        <w:rPr>
          <w:rFonts w:hint="default" w:ascii="Times New Roman" w:hAnsi="Times New Roman" w:cs="Times New Roman"/>
          <w:color w:val="1F2021"/>
          <w:spacing w:val="1"/>
          <w:sz w:val="24"/>
        </w:rPr>
        <w:t xml:space="preserve"> </w:t>
      </w:r>
      <w:r>
        <w:rPr>
          <w:rFonts w:hint="default" w:ascii="Times New Roman" w:hAnsi="Times New Roman" w:cs="Times New Roman"/>
          <w:color w:val="1F2021"/>
          <w:sz w:val="24"/>
        </w:rPr>
        <w:t>squares</w:t>
      </w:r>
    </w:p>
    <w:p>
      <w:pPr>
        <w:pStyle w:val="11"/>
        <w:numPr>
          <w:ilvl w:val="1"/>
          <w:numId w:val="6"/>
        </w:numPr>
        <w:tabs>
          <w:tab w:val="left" w:pos="941"/>
        </w:tabs>
        <w:spacing w:before="24" w:after="0" w:line="240" w:lineRule="auto"/>
        <w:ind w:left="941" w:right="0" w:hanging="311"/>
        <w:jc w:val="left"/>
        <w:rPr>
          <w:rFonts w:hint="default" w:ascii="Times New Roman" w:hAnsi="Times New Roman" w:cs="Times New Roman"/>
          <w:sz w:val="24"/>
        </w:rPr>
      </w:pPr>
      <w:r>
        <w:rPr>
          <w:rFonts w:hint="default" w:ascii="Times New Roman" w:hAnsi="Times New Roman" w:cs="Times New Roman"/>
          <w:color w:val="1F2021"/>
          <w:sz w:val="24"/>
        </w:rPr>
        <w:t>Chance nodes – typically represented by</w:t>
      </w:r>
      <w:r>
        <w:rPr>
          <w:rFonts w:hint="default" w:ascii="Times New Roman" w:hAnsi="Times New Roman" w:cs="Times New Roman"/>
          <w:color w:val="1F2021"/>
          <w:spacing w:val="-2"/>
          <w:sz w:val="24"/>
        </w:rPr>
        <w:t xml:space="preserve"> </w:t>
      </w:r>
      <w:r>
        <w:rPr>
          <w:rFonts w:hint="default" w:ascii="Times New Roman" w:hAnsi="Times New Roman" w:cs="Times New Roman"/>
          <w:color w:val="1F2021"/>
          <w:sz w:val="24"/>
        </w:rPr>
        <w:t>circles</w:t>
      </w:r>
    </w:p>
    <w:p>
      <w:pPr>
        <w:pStyle w:val="11"/>
        <w:numPr>
          <w:ilvl w:val="1"/>
          <w:numId w:val="6"/>
        </w:numPr>
        <w:tabs>
          <w:tab w:val="left" w:pos="941"/>
        </w:tabs>
        <w:spacing w:before="24" w:after="0" w:line="240" w:lineRule="auto"/>
        <w:ind w:left="941" w:right="0" w:hanging="311"/>
        <w:jc w:val="left"/>
        <w:rPr>
          <w:rFonts w:hint="default" w:ascii="Times New Roman" w:hAnsi="Times New Roman" w:cs="Times New Roman"/>
          <w:sz w:val="24"/>
        </w:rPr>
      </w:pPr>
      <w:r>
        <w:rPr>
          <w:rFonts w:hint="default" w:ascii="Times New Roman" w:hAnsi="Times New Roman" w:cs="Times New Roman"/>
          <w:color w:val="1F2021"/>
          <w:sz w:val="24"/>
        </w:rPr>
        <w:t>End nodes – typically represented by</w:t>
      </w:r>
      <w:r>
        <w:rPr>
          <w:rFonts w:hint="default" w:ascii="Times New Roman" w:hAnsi="Times New Roman" w:cs="Times New Roman"/>
          <w:color w:val="1F2021"/>
          <w:spacing w:val="4"/>
          <w:sz w:val="24"/>
        </w:rPr>
        <w:t xml:space="preserve"> </w:t>
      </w:r>
      <w:r>
        <w:rPr>
          <w:rFonts w:hint="default" w:ascii="Times New Roman" w:hAnsi="Times New Roman" w:cs="Times New Roman"/>
          <w:color w:val="1F2021"/>
          <w:sz w:val="24"/>
        </w:rPr>
        <w:t>triangles</w:t>
      </w:r>
    </w:p>
    <w:p>
      <w:pPr>
        <w:spacing w:after="0" w:line="240" w:lineRule="auto"/>
        <w:jc w:val="left"/>
        <w:rPr>
          <w:rFonts w:hint="default" w:ascii="Times New Roman" w:hAnsi="Times New Roman" w:cs="Times New Roman"/>
          <w:sz w:val="24"/>
        </w:rPr>
        <w:sectPr>
          <w:pgSz w:w="11910" w:h="16840"/>
          <w:pgMar w:top="1500" w:right="600" w:bottom="1200" w:left="1220" w:header="0" w:footer="1001" w:gutter="0"/>
          <w:cols w:space="720" w:num="1"/>
        </w:sectPr>
      </w:pPr>
    </w:p>
    <w:p>
      <w:pPr>
        <w:pStyle w:val="8"/>
        <w:spacing w:before="61"/>
        <w:ind w:left="220" w:right="1039"/>
        <w:rPr>
          <w:rFonts w:hint="default" w:ascii="Times New Roman" w:hAnsi="Times New Roman" w:cs="Times New Roman"/>
        </w:rPr>
      </w:pPr>
      <w:r>
        <w:rPr>
          <w:rFonts w:hint="default" w:ascii="Times New Roman" w:hAnsi="Times New Roman" w:cs="Times New Roman"/>
          <w:color w:val="1F2021"/>
        </w:rPr>
        <w:t xml:space="preserve">Decision trees are commonly used in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"https://en.wikipedia.org/wiki/Operations_research"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operations research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and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"https://en.wikipedia.org/wiki/Operations_management" \h </w:instrText>
      </w:r>
      <w:r>
        <w:rPr>
          <w:rFonts w:hint="default" w:ascii="Times New Roman" w:hAnsi="Times New Roman" w:cs="Times New Roman"/>
        </w:rPr>
        <w:fldChar w:fldCharType="separate"/>
      </w:r>
      <w:r>
        <w:rPr>
          <w:rFonts w:hint="default" w:ascii="Times New Roman" w:hAnsi="Times New Roman" w:cs="Times New Roman"/>
          <w:color w:val="0A0080"/>
        </w:rPr>
        <w:t>operations management</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 If, in practice, decisions have to be taken online with no recall under incomplete knowledge, a decision tree should be paralleled by 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"https://en.wikipedia.org/wiki/Probability"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probability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model as a best choice model or online selection model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"https://en.wikipedia.org/wiki/Algorithm" \h </w:instrText>
      </w:r>
      <w:r>
        <w:rPr>
          <w:rFonts w:hint="default" w:ascii="Times New Roman" w:hAnsi="Times New Roman" w:cs="Times New Roman"/>
        </w:rPr>
        <w:fldChar w:fldCharType="separate"/>
      </w:r>
      <w:r>
        <w:rPr>
          <w:rFonts w:hint="default" w:ascii="Times New Roman" w:hAnsi="Times New Roman" w:cs="Times New Roman"/>
          <w:color w:val="0A0080"/>
        </w:rPr>
        <w:t>algorithm</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Another use of decision trees is as a descriptive means for calculating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"https://en.wikipedia.org/wiki/Conditional_probability" \h </w:instrText>
      </w:r>
      <w:r>
        <w:rPr>
          <w:rFonts w:hint="default" w:ascii="Times New Roman" w:hAnsi="Times New Roman" w:cs="Times New Roman"/>
        </w:rPr>
        <w:fldChar w:fldCharType="separate"/>
      </w:r>
      <w:r>
        <w:rPr>
          <w:rFonts w:hint="default" w:ascii="Times New Roman" w:hAnsi="Times New Roman" w:cs="Times New Roman"/>
          <w:color w:val="0A0080"/>
        </w:rPr>
        <w:t>conditional probabilities</w:t>
      </w:r>
      <w:r>
        <w:rPr>
          <w:rFonts w:hint="default" w:ascii="Times New Roman" w:hAnsi="Times New Roman" w:cs="Times New Roman"/>
          <w:color w:val="1F2021"/>
        </w:rPr>
        <w:t>.</w:t>
      </w:r>
      <w:r>
        <w:rPr>
          <w:rFonts w:hint="default" w:ascii="Times New Roman" w:hAnsi="Times New Roman" w:cs="Times New Roman"/>
          <w:color w:val="1F2021"/>
        </w:rPr>
        <w:fldChar w:fldCharType="end"/>
      </w:r>
    </w:p>
    <w:p>
      <w:pPr>
        <w:pStyle w:val="8"/>
        <w:spacing w:before="121"/>
        <w:ind w:left="220" w:right="1078"/>
        <w:rPr>
          <w:rFonts w:hint="default" w:ascii="Times New Roman" w:hAnsi="Times New Roman" w:cs="Times New Roman"/>
        </w:rPr>
      </w:pPr>
      <w:r>
        <w:rPr>
          <w:rFonts w:hint="default" w:ascii="Times New Roman" w:hAnsi="Times New Roman" w:cs="Times New Roman"/>
          <w:color w:val="1F2021"/>
        </w:rPr>
        <w:t xml:space="preserve">Decision trees,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"https://en.wikipedia.org/wiki/Influence_diagrams" \h </w:instrText>
      </w:r>
      <w:r>
        <w:rPr>
          <w:rFonts w:hint="default" w:ascii="Times New Roman" w:hAnsi="Times New Roman" w:cs="Times New Roman"/>
        </w:rPr>
        <w:fldChar w:fldCharType="separate"/>
      </w:r>
      <w:r>
        <w:rPr>
          <w:rFonts w:hint="default" w:ascii="Times New Roman" w:hAnsi="Times New Roman" w:cs="Times New Roman"/>
          <w:color w:val="0A0080"/>
        </w:rPr>
        <w:t>influence diagrams</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"https://en.wikipedia.org/wiki/Utility_function" \h </w:instrText>
      </w:r>
      <w:r>
        <w:rPr>
          <w:rFonts w:hint="default" w:ascii="Times New Roman" w:hAnsi="Times New Roman" w:cs="Times New Roman"/>
        </w:rPr>
        <w:fldChar w:fldCharType="separate"/>
      </w:r>
      <w:r>
        <w:rPr>
          <w:rFonts w:hint="default" w:ascii="Times New Roman" w:hAnsi="Times New Roman" w:cs="Times New Roman"/>
          <w:color w:val="0A0080"/>
        </w:rPr>
        <w:t>utility functions</w:t>
      </w:r>
      <w:r>
        <w:rPr>
          <w:rFonts w:hint="default" w:ascii="Times New Roman" w:hAnsi="Times New Roman" w:cs="Times New Roman"/>
          <w:color w:val="1F2021"/>
        </w:rPr>
        <w:t xml:space="preserve">, </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and other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"https://en.wikipedia.org/wiki/Decision_analysis"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decision analysis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tools and methods are taught to undergraduate students in schools of business, health economics, and public health, and are examples of operations research or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"https://en.wikipedia.org/wiki/Management_science"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management science </w:t>
      </w:r>
      <w:r>
        <w:rPr>
          <w:rFonts w:hint="default" w:ascii="Times New Roman" w:hAnsi="Times New Roman" w:cs="Times New Roman"/>
          <w:color w:val="0A0080"/>
        </w:rPr>
        <w:fldChar w:fldCharType="end"/>
      </w:r>
      <w:r>
        <w:rPr>
          <w:rFonts w:hint="default" w:ascii="Times New Roman" w:hAnsi="Times New Roman" w:cs="Times New Roman"/>
          <w:color w:val="1F2021"/>
        </w:rPr>
        <w:t>methods.</w:t>
      </w:r>
    </w:p>
    <w:p>
      <w:pPr>
        <w:pStyle w:val="8"/>
        <w:spacing w:before="122"/>
        <w:ind w:left="220" w:right="1026"/>
        <w:rPr>
          <w:rFonts w:hint="default" w:ascii="Times New Roman" w:hAnsi="Times New Roman" w:cs="Times New Roman"/>
        </w:rPr>
      </w:pPr>
      <w:r>
        <w:rPr>
          <w:rFonts w:hint="default" w:ascii="Times New Roman" w:hAnsi="Times New Roman" w:cs="Times New Roman"/>
          <w:color w:val="1F2021"/>
        </w:rPr>
        <w:t>Drawn from left to right, a decision tree has only burst nodes (splitting paths) but no sink nodes (converging paths). Therefore, used manually, they can grow very big and are then often hard to draw fully by hand. Traditionally, decision trees have been created manually – as the aside example shows – although increasingly, specialized software is employed.</w:t>
      </w:r>
    </w:p>
    <w:p>
      <w:pPr>
        <w:pStyle w:val="4"/>
        <w:spacing w:before="121"/>
        <w:rPr>
          <w:rFonts w:hint="default" w:ascii="Times New Roman" w:hAnsi="Times New Roman" w:cs="Times New Roman"/>
        </w:rPr>
      </w:pPr>
      <w:bookmarkStart w:id="0" w:name="Decision rules"/>
      <w:bookmarkEnd w:id="0"/>
      <w:r>
        <w:rPr>
          <w:rFonts w:hint="default" w:ascii="Times New Roman" w:hAnsi="Times New Roman" w:cs="Times New Roman"/>
        </w:rPr>
        <w:t>Decision rules</w:t>
      </w:r>
    </w:p>
    <w:p>
      <w:pPr>
        <w:pStyle w:val="8"/>
        <w:spacing w:before="140"/>
        <w:ind w:left="220" w:right="1064"/>
        <w:rPr>
          <w:rFonts w:hint="default" w:ascii="Times New Roman" w:hAnsi="Times New Roman" w:cs="Times New Roman"/>
        </w:rPr>
      </w:pPr>
      <w:r>
        <w:rPr>
          <w:rFonts w:hint="default" w:ascii="Times New Roman" w:hAnsi="Times New Roman" w:cs="Times New Roman"/>
          <w:color w:val="1F2021"/>
        </w:rPr>
        <w:t xml:space="preserve">The decision tree can be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"https://en.wikipedia.org/wiki/Linearization"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linearized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into </w:t>
      </w:r>
      <w:r>
        <w:rPr>
          <w:rFonts w:hint="default" w:ascii="Times New Roman" w:hAnsi="Times New Roman" w:cs="Times New Roman"/>
          <w:b/>
          <w:color w:val="1F2021"/>
        </w:rPr>
        <w:t>decision rules</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"https://en.wikipedia.org/wiki/Decision_tree#cite_note-2" \h </w:instrText>
      </w:r>
      <w:r>
        <w:rPr>
          <w:rFonts w:hint="default" w:ascii="Times New Roman" w:hAnsi="Times New Roman" w:cs="Times New Roman"/>
        </w:rPr>
        <w:fldChar w:fldCharType="separate"/>
      </w:r>
      <w:r>
        <w:rPr>
          <w:rFonts w:hint="default" w:ascii="Times New Roman" w:hAnsi="Times New Roman" w:cs="Times New Roman"/>
          <w:color w:val="1F2021"/>
        </w:rPr>
        <w:t>,</w:t>
      </w:r>
      <w:r>
        <w:rPr>
          <w:rFonts w:hint="default" w:ascii="Times New Roman" w:hAnsi="Times New Roman" w:cs="Times New Roman"/>
          <w:color w:val="0A0080"/>
          <w:vertAlign w:val="superscript"/>
        </w:rPr>
        <w:t>[2]</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where the outcome is the contents of the leaf node, and the conditions along the path form a conjunction in the if clause. In general, the rules have the form:</w:t>
      </w:r>
    </w:p>
    <w:p>
      <w:pPr>
        <w:spacing w:before="117"/>
        <w:ind w:left="941" w:right="0" w:firstLine="0"/>
        <w:jc w:val="left"/>
        <w:rPr>
          <w:rFonts w:hint="default" w:ascii="Times New Roman" w:hAnsi="Times New Roman" w:cs="Times New Roman"/>
          <w:sz w:val="24"/>
        </w:rPr>
      </w:pPr>
      <w:r>
        <w:rPr>
          <w:rFonts w:hint="default" w:ascii="Times New Roman" w:hAnsi="Times New Roman" w:cs="Times New Roman"/>
          <w:i/>
          <w:color w:val="1F2021"/>
          <w:sz w:val="24"/>
        </w:rPr>
        <w:t xml:space="preserve">if </w:t>
      </w:r>
      <w:r>
        <w:rPr>
          <w:rFonts w:hint="default" w:ascii="Times New Roman" w:hAnsi="Times New Roman" w:cs="Times New Roman"/>
          <w:color w:val="1F2021"/>
          <w:sz w:val="24"/>
        </w:rPr>
        <w:t xml:space="preserve">condition1 </w:t>
      </w:r>
      <w:r>
        <w:rPr>
          <w:rFonts w:hint="default" w:ascii="Times New Roman" w:hAnsi="Times New Roman" w:cs="Times New Roman"/>
          <w:i/>
          <w:color w:val="1F2021"/>
          <w:sz w:val="24"/>
        </w:rPr>
        <w:t xml:space="preserve">and </w:t>
      </w:r>
      <w:r>
        <w:rPr>
          <w:rFonts w:hint="default" w:ascii="Times New Roman" w:hAnsi="Times New Roman" w:cs="Times New Roman"/>
          <w:color w:val="1F2021"/>
          <w:sz w:val="24"/>
        </w:rPr>
        <w:t xml:space="preserve">condition2 </w:t>
      </w:r>
      <w:r>
        <w:rPr>
          <w:rFonts w:hint="default" w:ascii="Times New Roman" w:hAnsi="Times New Roman" w:cs="Times New Roman"/>
          <w:i/>
          <w:color w:val="1F2021"/>
          <w:sz w:val="24"/>
        </w:rPr>
        <w:t xml:space="preserve">and </w:t>
      </w:r>
      <w:r>
        <w:rPr>
          <w:rFonts w:hint="default" w:ascii="Times New Roman" w:hAnsi="Times New Roman" w:cs="Times New Roman"/>
          <w:color w:val="1F2021"/>
          <w:sz w:val="24"/>
        </w:rPr>
        <w:t xml:space="preserve">condition3 </w:t>
      </w:r>
      <w:r>
        <w:rPr>
          <w:rFonts w:hint="default" w:ascii="Times New Roman" w:hAnsi="Times New Roman" w:cs="Times New Roman"/>
          <w:i/>
          <w:color w:val="1F2021"/>
          <w:sz w:val="24"/>
        </w:rPr>
        <w:t xml:space="preserve">then </w:t>
      </w:r>
      <w:r>
        <w:rPr>
          <w:rFonts w:hint="default" w:ascii="Times New Roman" w:hAnsi="Times New Roman" w:cs="Times New Roman"/>
          <w:color w:val="1F2021"/>
          <w:sz w:val="24"/>
        </w:rPr>
        <w:t>outcome.</w:t>
      </w:r>
    </w:p>
    <w:p>
      <w:pPr>
        <w:pStyle w:val="8"/>
        <w:spacing w:before="144"/>
        <w:ind w:left="605" w:right="934"/>
        <w:rPr>
          <w:rFonts w:hint="default" w:ascii="Times New Roman" w:hAnsi="Times New Roman" w:cs="Times New Roman"/>
        </w:rPr>
      </w:pPr>
      <w:r>
        <w:rPr>
          <w:rFonts w:hint="default" w:ascii="Times New Roman" w:hAnsi="Times New Roman" w:cs="Times New Roman"/>
          <w:color w:val="1F2021"/>
        </w:rPr>
        <w:t xml:space="preserve">Decision rules can be generated by constructing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"https://en.wikipedia.org/wiki/Association_rule_learning"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association rules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with the target variable on the right. They can also denote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"https://en.wikipedia.org/wiki/Time"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temporal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or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"https://en.wikipedia.org/wiki/Causal"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causal </w:t>
      </w:r>
      <w:r>
        <w:rPr>
          <w:rFonts w:hint="default" w:ascii="Times New Roman" w:hAnsi="Times New Roman" w:cs="Times New Roman"/>
          <w:color w:val="0A0080"/>
        </w:rPr>
        <w:fldChar w:fldCharType="end"/>
      </w:r>
      <w:r>
        <w:rPr>
          <w:rFonts w:hint="default" w:ascii="Times New Roman" w:hAnsi="Times New Roman" w:cs="Times New Roman"/>
          <w:color w:val="1F2021"/>
        </w:rPr>
        <w:t>relations</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"https://en.wikipedia.org/wiki/Decision_tree#cite_note-3" \h </w:instrText>
      </w:r>
      <w:r>
        <w:rPr>
          <w:rFonts w:hint="default" w:ascii="Times New Roman" w:hAnsi="Times New Roman" w:cs="Times New Roman"/>
        </w:rPr>
        <w:fldChar w:fldCharType="separate"/>
      </w:r>
      <w:r>
        <w:rPr>
          <w:rFonts w:hint="default" w:ascii="Times New Roman" w:hAnsi="Times New Roman" w:cs="Times New Roman"/>
          <w:color w:val="1F2021"/>
        </w:rPr>
        <w:t>.</w:t>
      </w:r>
      <w:r>
        <w:rPr>
          <w:rFonts w:hint="default" w:ascii="Times New Roman" w:hAnsi="Times New Roman" w:cs="Times New Roman"/>
          <w:color w:val="0A0080"/>
          <w:vertAlign w:val="superscript"/>
        </w:rPr>
        <w:t>[3]</w:t>
      </w:r>
      <w:r>
        <w:rPr>
          <w:rFonts w:hint="default" w:ascii="Times New Roman" w:hAnsi="Times New Roman" w:cs="Times New Roman"/>
          <w:color w:val="0A0080"/>
          <w:vertAlign w:val="superscript"/>
        </w:rPr>
        <w:fldChar w:fldCharType="end"/>
      </w:r>
    </w:p>
    <w:p>
      <w:pPr>
        <w:pStyle w:val="8"/>
        <w:spacing w:before="118" w:line="242" w:lineRule="auto"/>
        <w:ind w:left="605" w:right="3623"/>
        <w:rPr>
          <w:rFonts w:hint="default" w:ascii="Times New Roman" w:hAnsi="Times New Roman" w:cs="Times New Roman"/>
        </w:rPr>
      </w:pPr>
      <w:r>
        <w:rPr>
          <w:rFonts w:hint="default" w:ascii="Times New Roman" w:hAnsi="Times New Roman" w:cs="Times New Roman"/>
          <w:color w:val="1F2021"/>
        </w:rPr>
        <w:t xml:space="preserve">Analysis can take into account the decision maker's (e.g., the company's)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"https://en.wikipedia.org/wiki/Preference"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preference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or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"https://en.wikipedia.org/wiki/Utility_function" \h </w:instrText>
      </w:r>
      <w:r>
        <w:rPr>
          <w:rFonts w:hint="default" w:ascii="Times New Roman" w:hAnsi="Times New Roman" w:cs="Times New Roman"/>
        </w:rPr>
        <w:fldChar w:fldCharType="separate"/>
      </w:r>
      <w:r>
        <w:rPr>
          <w:rFonts w:hint="default" w:ascii="Times New Roman" w:hAnsi="Times New Roman" w:cs="Times New Roman"/>
          <w:color w:val="0A0080"/>
        </w:rPr>
        <w:t>utility function</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for example:</w:t>
      </w:r>
    </w:p>
    <w:p>
      <w:pPr>
        <w:pStyle w:val="8"/>
        <w:rPr>
          <w:rFonts w:hint="default" w:ascii="Times New Roman" w:hAnsi="Times New Roman" w:cs="Times New Roman"/>
          <w:sz w:val="26"/>
        </w:rPr>
      </w:pPr>
    </w:p>
    <w:p>
      <w:pPr>
        <w:pStyle w:val="8"/>
        <w:spacing w:before="9"/>
        <w:rPr>
          <w:rFonts w:hint="default" w:ascii="Times New Roman" w:hAnsi="Times New Roman" w:cs="Times New Roman"/>
          <w:sz w:val="23"/>
        </w:rPr>
      </w:pPr>
    </w:p>
    <w:p>
      <w:pPr>
        <w:pStyle w:val="8"/>
        <w:spacing w:before="1" w:line="242" w:lineRule="auto"/>
        <w:ind w:left="605" w:right="1023"/>
        <w:rPr>
          <w:rFonts w:hint="default" w:ascii="Times New Roman" w:hAnsi="Times New Roman" w:cs="Times New Roman"/>
        </w:rPr>
      </w:pPr>
      <w:r>
        <w:rPr>
          <w:rFonts w:hint="default" w:ascii="Times New Roman" w:hAnsi="Times New Roman" w:cs="Times New Roman"/>
          <w:color w:val="1F2021"/>
        </w:rPr>
        <w:t>The basic interpretation in this situation is that the company prefers B's risk and payoffs under realistic risk preference coefficients (greater than $400K—in that range of risk aversion, the company would need to model a third strategy, "Neither A nor B").</w:t>
      </w:r>
    </w:p>
    <w:p>
      <w:pPr>
        <w:pStyle w:val="8"/>
        <w:spacing w:before="114"/>
        <w:ind w:left="605" w:right="887"/>
        <w:rPr>
          <w:rFonts w:hint="default" w:ascii="Times New Roman" w:hAnsi="Times New Roman" w:cs="Times New Roman"/>
        </w:rPr>
      </w:pPr>
      <w:r>
        <w:rPr>
          <w:rFonts w:hint="default" w:ascii="Times New Roman" w:hAnsi="Times New Roman" w:cs="Times New Roman"/>
          <w:color w:val="1F2021"/>
        </w:rPr>
        <w:t xml:space="preserve">Another example, commonly used in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"https://en.wikipedia.org/wiki/Operations_research"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operations research </w:t>
      </w:r>
      <w:r>
        <w:rPr>
          <w:rFonts w:hint="default" w:ascii="Times New Roman" w:hAnsi="Times New Roman" w:cs="Times New Roman"/>
          <w:color w:val="0A0080"/>
        </w:rPr>
        <w:fldChar w:fldCharType="end"/>
      </w:r>
      <w:r>
        <w:rPr>
          <w:rFonts w:hint="default" w:ascii="Times New Roman" w:hAnsi="Times New Roman" w:cs="Times New Roman"/>
          <w:color w:val="1F2021"/>
        </w:rPr>
        <w:t>courses, is the distribution of lifeguards on beaches (a.k.a. the "Life's a Beach" example).</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"https://en.wikipedia.org/wiki/Decision_tree#cite_note-4"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[4]</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The example describes two beaches with lifeguards to be distributed on each beach. There is maximum budget </w:t>
      </w:r>
      <w:r>
        <w:rPr>
          <w:rFonts w:hint="default" w:ascii="Times New Roman" w:hAnsi="Times New Roman" w:cs="Times New Roman"/>
          <w:i/>
          <w:color w:val="1F2021"/>
          <w:vertAlign w:val="baseline"/>
        </w:rPr>
        <w:t xml:space="preserve">B </w:t>
      </w:r>
      <w:r>
        <w:rPr>
          <w:rFonts w:hint="default" w:ascii="Times New Roman" w:hAnsi="Times New Roman" w:cs="Times New Roman"/>
          <w:color w:val="1F2021"/>
          <w:vertAlign w:val="baseline"/>
        </w:rPr>
        <w:t>that can be distributed among the two beaches (in total), and using a marginal returns table, analysts can decide how many lifeguards to allocate to each beach.</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36"/>
        </w:rPr>
      </w:pPr>
    </w:p>
    <w:p>
      <w:pPr>
        <w:pStyle w:val="11"/>
        <w:numPr>
          <w:ilvl w:val="0"/>
          <w:numId w:val="6"/>
        </w:numPr>
        <w:tabs>
          <w:tab w:val="left" w:pos="422"/>
        </w:tabs>
        <w:spacing w:before="0" w:after="0" w:line="240" w:lineRule="auto"/>
        <w:ind w:left="421" w:right="0" w:hanging="202"/>
        <w:jc w:val="left"/>
        <w:rPr>
          <w:rFonts w:hint="default" w:ascii="Times New Roman" w:hAnsi="Times New Roman" w:cs="Times New Roman"/>
          <w:b/>
          <w:color w:val="1F2021"/>
          <w:sz w:val="22"/>
        </w:rPr>
      </w:pPr>
      <w:r>
        <w:rPr>
          <w:rFonts w:hint="default" w:ascii="Times New Roman" w:hAnsi="Times New Roman" w:cs="Times New Roman"/>
          <w:b/>
          <w:color w:val="1F2021"/>
          <w:sz w:val="24"/>
        </w:rPr>
        <w:t>Random Forest</w:t>
      </w:r>
      <w:r>
        <w:rPr>
          <w:rFonts w:hint="default" w:ascii="Times New Roman" w:hAnsi="Times New Roman" w:cs="Times New Roman"/>
          <w:b/>
          <w:color w:val="1F2021"/>
          <w:spacing w:val="-1"/>
          <w:sz w:val="24"/>
        </w:rPr>
        <w:t xml:space="preserve"> </w:t>
      </w:r>
      <w:r>
        <w:rPr>
          <w:rFonts w:hint="default" w:ascii="Times New Roman" w:hAnsi="Times New Roman" w:cs="Times New Roman"/>
          <w:b/>
          <w:color w:val="1F2021"/>
          <w:sz w:val="24"/>
        </w:rPr>
        <w:t>Model-</w:t>
      </w:r>
    </w:p>
    <w:p>
      <w:pPr>
        <w:spacing w:before="119" w:line="275" w:lineRule="exact"/>
        <w:ind w:left="220" w:right="0" w:firstLine="0"/>
        <w:jc w:val="left"/>
        <w:rPr>
          <w:rFonts w:hint="default" w:ascii="Times New Roman" w:hAnsi="Times New Roman" w:cs="Times New Roman"/>
          <w:sz w:val="24"/>
        </w:rPr>
      </w:pPr>
      <w:r>
        <w:rPr>
          <w:rFonts w:hint="default" w:ascii="Times New Roman" w:hAnsi="Times New Roman" w:cs="Times New Roman"/>
          <w:b/>
          <w:color w:val="1F2021"/>
          <w:sz w:val="24"/>
        </w:rPr>
        <w:t xml:space="preserve">Random forests </w:t>
      </w:r>
      <w:r>
        <w:rPr>
          <w:rFonts w:hint="default" w:ascii="Times New Roman" w:hAnsi="Times New Roman" w:cs="Times New Roman"/>
          <w:color w:val="1F2021"/>
          <w:sz w:val="24"/>
        </w:rPr>
        <w:t xml:space="preserve">or </w:t>
      </w:r>
      <w:r>
        <w:rPr>
          <w:rFonts w:hint="default" w:ascii="Times New Roman" w:hAnsi="Times New Roman" w:cs="Times New Roman"/>
          <w:b/>
          <w:color w:val="1F2021"/>
          <w:sz w:val="24"/>
        </w:rPr>
        <w:t xml:space="preserve">random decision forests </w:t>
      </w:r>
      <w:r>
        <w:rPr>
          <w:rFonts w:hint="default" w:ascii="Times New Roman" w:hAnsi="Times New Roman" w:cs="Times New Roman"/>
          <w:color w:val="1F2021"/>
          <w:sz w:val="24"/>
        </w:rPr>
        <w:t xml:space="preserve">are an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"https://en.wikipedia.org/wiki/Ensemble_learning" \h </w:instrText>
      </w:r>
      <w:r>
        <w:rPr>
          <w:rFonts w:hint="default" w:ascii="Times New Roman" w:hAnsi="Times New Roman" w:cs="Times New Roman"/>
        </w:rPr>
        <w:fldChar w:fldCharType="separate"/>
      </w:r>
      <w:r>
        <w:rPr>
          <w:rFonts w:hint="default" w:ascii="Times New Roman" w:hAnsi="Times New Roman" w:cs="Times New Roman"/>
          <w:color w:val="0A0080"/>
          <w:sz w:val="24"/>
        </w:rPr>
        <w:t xml:space="preserve">ensemble learning </w:t>
      </w:r>
      <w:r>
        <w:rPr>
          <w:rFonts w:hint="default" w:ascii="Times New Roman" w:hAnsi="Times New Roman" w:cs="Times New Roman"/>
          <w:color w:val="0A0080"/>
          <w:sz w:val="24"/>
        </w:rPr>
        <w:fldChar w:fldCharType="end"/>
      </w:r>
      <w:r>
        <w:rPr>
          <w:rFonts w:hint="default" w:ascii="Times New Roman" w:hAnsi="Times New Roman" w:cs="Times New Roman"/>
          <w:color w:val="1F2021"/>
          <w:sz w:val="24"/>
        </w:rPr>
        <w:t>method</w:t>
      </w:r>
    </w:p>
    <w:p>
      <w:pPr>
        <w:pStyle w:val="8"/>
        <w:spacing w:line="275" w:lineRule="exact"/>
        <w:ind w:left="220"/>
        <w:rPr>
          <w:rFonts w:hint="default" w:ascii="Times New Roman" w:hAnsi="Times New Roman" w:cs="Times New Roman"/>
        </w:rPr>
      </w:pPr>
      <w:r>
        <w:rPr>
          <w:rFonts w:hint="default" w:ascii="Times New Roman" w:hAnsi="Times New Roman" w:cs="Times New Roman"/>
          <w:color w:val="1F2021"/>
        </w:rPr>
        <w:t xml:space="preserve">for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"https://en.wikipedia.org/wiki/Statistical_classification" \h </w:instrText>
      </w:r>
      <w:r>
        <w:rPr>
          <w:rFonts w:hint="default" w:ascii="Times New Roman" w:hAnsi="Times New Roman" w:cs="Times New Roman"/>
        </w:rPr>
        <w:fldChar w:fldCharType="separate"/>
      </w:r>
      <w:r>
        <w:rPr>
          <w:rFonts w:hint="default" w:ascii="Times New Roman" w:hAnsi="Times New Roman" w:cs="Times New Roman"/>
          <w:color w:val="0A0080"/>
        </w:rPr>
        <w:t>classification</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"https://en.wikipedia.org/wiki/Regression_analysis"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regression </w:t>
      </w:r>
      <w:r>
        <w:rPr>
          <w:rFonts w:hint="default" w:ascii="Times New Roman" w:hAnsi="Times New Roman" w:cs="Times New Roman"/>
          <w:color w:val="0A0080"/>
        </w:rPr>
        <w:fldChar w:fldCharType="end"/>
      </w:r>
      <w:r>
        <w:rPr>
          <w:rFonts w:hint="default" w:ascii="Times New Roman" w:hAnsi="Times New Roman" w:cs="Times New Roman"/>
          <w:color w:val="1F2021"/>
        </w:rPr>
        <w:t>and other tasks that operate by constructing a multitude</w:t>
      </w:r>
    </w:p>
    <w:p>
      <w:pPr>
        <w:pStyle w:val="8"/>
        <w:spacing w:line="242" w:lineRule="auto"/>
        <w:ind w:left="220" w:right="1028"/>
        <w:rPr>
          <w:rFonts w:hint="default" w:ascii="Times New Roman" w:hAnsi="Times New Roman" w:cs="Times New Roman"/>
        </w:rPr>
      </w:pPr>
      <w:r>
        <w:rPr>
          <w:rFonts w:hint="default" w:ascii="Times New Roman" w:hAnsi="Times New Roman" w:cs="Times New Roman"/>
          <w:color w:val="1F2021"/>
        </w:rPr>
        <w:t xml:space="preserve">of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"https://en.wikipedia.org/wiki/Decision_tree_learning"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decision trees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at training time and outputting the class that is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"https://en.wikipedia.org/wiki/Mode_(statistics)"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mode </w:t>
      </w:r>
      <w:r>
        <w:rPr>
          <w:rFonts w:hint="default" w:ascii="Times New Roman" w:hAnsi="Times New Roman" w:cs="Times New Roman"/>
          <w:color w:val="0A0080"/>
        </w:rPr>
        <w:fldChar w:fldCharType="end"/>
      </w:r>
      <w:r>
        <w:rPr>
          <w:rFonts w:hint="default" w:ascii="Times New Roman" w:hAnsi="Times New Roman" w:cs="Times New Roman"/>
          <w:color w:val="1F2021"/>
        </w:rPr>
        <w:t>of the classes (classification) or mean prediction (regression) of the individual trees.</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"https://en.wikipedia.org/wiki/Random_forest#cite_note-ho1995-1"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w:t>
      </w:r>
      <w:r>
        <w:rPr>
          <w:rFonts w:hint="default" w:ascii="Times New Roman" w:hAnsi="Times New Roman" w:cs="Times New Roman"/>
          <w:color w:val="0A0080"/>
          <w:vertAlign w:val="superscript"/>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"https://en.wikipedia.org/wiki/Random_forest#cite_note-ho1998-2"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[2]</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Random decision forests correct for decision trees' habit of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"https://en.wikipedia.org/wiki/Overfitting"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 xml:space="preserve">overfitting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to their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"https://en.wikipedia.org/wiki/Test_set"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training set</w:t>
      </w:r>
      <w:r>
        <w:rPr>
          <w:rFonts w:hint="default" w:ascii="Times New Roman" w:hAnsi="Times New Roman" w:cs="Times New Roman"/>
          <w:color w:val="1F2021"/>
          <w:vertAlign w:val="baseline"/>
        </w:rPr>
        <w:t>.</w:t>
      </w:r>
      <w:r>
        <w:rPr>
          <w:rFonts w:hint="default" w:ascii="Times New Roman" w:hAnsi="Times New Roman" w:cs="Times New Roman"/>
          <w:color w:val="1F2021"/>
          <w:vertAlign w:val="baseline"/>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587–588</w:t>
      </w:r>
    </w:p>
    <w:p>
      <w:pPr>
        <w:pStyle w:val="8"/>
        <w:spacing w:before="114"/>
        <w:ind w:left="220" w:right="1586"/>
        <w:rPr>
          <w:rFonts w:hint="default" w:ascii="Times New Roman" w:hAnsi="Times New Roman" w:cs="Times New Roman"/>
        </w:rPr>
      </w:pPr>
      <w:r>
        <w:rPr>
          <w:rFonts w:hint="default" w:ascii="Times New Roman" w:hAnsi="Times New Roman" w:cs="Times New Roman"/>
          <w:color w:val="1F2021"/>
        </w:rPr>
        <w:t xml:space="preserve">The first algorithm for random decision forests was created by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"https://en.wikipedia.org/wiki/Tin_Kam_Ho" \h </w:instrText>
      </w:r>
      <w:r>
        <w:rPr>
          <w:rFonts w:hint="default" w:ascii="Times New Roman" w:hAnsi="Times New Roman" w:cs="Times New Roman"/>
        </w:rPr>
        <w:fldChar w:fldCharType="separate"/>
      </w:r>
      <w:r>
        <w:rPr>
          <w:rFonts w:hint="default" w:ascii="Times New Roman" w:hAnsi="Times New Roman" w:cs="Times New Roman"/>
          <w:color w:val="0A0080"/>
        </w:rPr>
        <w:t>Tin Kam Ho</w:t>
      </w:r>
      <w:r>
        <w:rPr>
          <w:rFonts w:hint="default" w:ascii="Times New Roman" w:hAnsi="Times New Roman" w:cs="Times New Roman"/>
          <w:color w:val="0A008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"https://en.wikipedia.org/wiki/Random_forest#cite_note-ho1995-1"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using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"https://en.wikipedia.org/wiki/Random_subspace_method"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random subspace method</w:t>
      </w:r>
      <w:r>
        <w:rPr>
          <w:rFonts w:hint="default" w:ascii="Times New Roman" w:hAnsi="Times New Roman" w:cs="Times New Roman"/>
          <w:color w:val="1F2021"/>
          <w:vertAlign w:val="baseline"/>
        </w:rPr>
        <w:t>,</w:t>
      </w:r>
      <w:r>
        <w:rPr>
          <w:rFonts w:hint="default" w:ascii="Times New Roman" w:hAnsi="Times New Roman" w:cs="Times New Roman"/>
          <w:color w:val="1F2021"/>
          <w:vertAlign w:val="baseline"/>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"https://en.wikipedia.org/wiki/Random_forest#cite_note-ho1998-2"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[2]</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which, in Ho's formulation, is a way to implement the</w:t>
      </w:r>
    </w:p>
    <w:p>
      <w:pPr>
        <w:pStyle w:val="8"/>
        <w:spacing w:line="275" w:lineRule="exact"/>
        <w:ind w:left="220"/>
        <w:rPr>
          <w:rFonts w:hint="default" w:ascii="Times New Roman" w:hAnsi="Times New Roman" w:cs="Times New Roman"/>
        </w:rPr>
      </w:pPr>
      <w:r>
        <w:rPr>
          <w:rFonts w:hint="default" w:ascii="Times New Roman" w:hAnsi="Times New Roman" w:cs="Times New Roman"/>
          <w:color w:val="1F2021"/>
        </w:rPr>
        <w:t>"stochastic discrimination" approach to classification proposed by Eugene Kleinberg.</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"https://en.wikipedia.org/wiki/Random_forest#cite_note-kleinberg1990-4"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[4]</w:t>
      </w:r>
      <w:r>
        <w:rPr>
          <w:rFonts w:hint="default" w:ascii="Times New Roman" w:hAnsi="Times New Roman" w:cs="Times New Roman"/>
          <w:color w:val="0A0080"/>
          <w:vertAlign w:val="superscript"/>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"https://en.wikipedia.org/wiki/Random_forest#cite_note-kleinberg1996-5"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[5]</w:t>
      </w:r>
      <w:r>
        <w:rPr>
          <w:rFonts w:hint="default" w:ascii="Times New Roman" w:hAnsi="Times New Roman" w:cs="Times New Roman"/>
          <w:color w:val="0A0080"/>
          <w:vertAlign w:val="superscript"/>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"https://en.wikipedia.org/wiki/Random_forest#cite_note-kleinberg2000-6"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[6]</w:t>
      </w:r>
      <w:r>
        <w:rPr>
          <w:rFonts w:hint="default" w:ascii="Times New Roman" w:hAnsi="Times New Roman" w:cs="Times New Roman"/>
          <w:color w:val="0A0080"/>
          <w:vertAlign w:val="superscript"/>
        </w:rPr>
        <w:fldChar w:fldCharType="end"/>
      </w:r>
    </w:p>
    <w:p>
      <w:pPr>
        <w:spacing w:after="0" w:line="275" w:lineRule="exact"/>
        <w:rPr>
          <w:rFonts w:hint="default" w:ascii="Times New Roman" w:hAnsi="Times New Roman" w:cs="Times New Roman"/>
        </w:rPr>
        <w:sectPr>
          <w:pgSz w:w="11910" w:h="16840"/>
          <w:pgMar w:top="1380" w:right="600" w:bottom="1200" w:left="1220" w:header="0" w:footer="1001" w:gutter="0"/>
          <w:cols w:space="720" w:num="1"/>
        </w:sectPr>
      </w:pPr>
    </w:p>
    <w:p>
      <w:pPr>
        <w:pStyle w:val="8"/>
        <w:spacing w:before="81"/>
        <w:ind w:left="220" w:right="870"/>
        <w:rPr>
          <w:rFonts w:hint="default" w:ascii="Times New Roman" w:hAnsi="Times New Roman" w:cs="Times New Roman"/>
        </w:rPr>
      </w:pPr>
      <w:r>
        <w:rPr>
          <w:rFonts w:hint="default" w:ascii="Times New Roman" w:hAnsi="Times New Roman" w:cs="Times New Roman"/>
          <w:color w:val="1F2021"/>
        </w:rPr>
        <w:t xml:space="preserve">An extension of the algorithm was developed by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"https://en.wikipedia.org/wiki/Leo_Breiman" \h </w:instrText>
      </w:r>
      <w:r>
        <w:rPr>
          <w:rFonts w:hint="default" w:ascii="Times New Roman" w:hAnsi="Times New Roman" w:cs="Times New Roman"/>
        </w:rPr>
        <w:fldChar w:fldCharType="separate"/>
      </w:r>
      <w:r>
        <w:rPr>
          <w:rFonts w:hint="default" w:ascii="Times New Roman" w:hAnsi="Times New Roman" w:cs="Times New Roman"/>
          <w:color w:val="0A0080"/>
        </w:rPr>
        <w:t>Leo Breiman</w:t>
      </w:r>
      <w:r>
        <w:rPr>
          <w:rFonts w:hint="default" w:ascii="Times New Roman" w:hAnsi="Times New Roman" w:cs="Times New Roman"/>
          <w:color w:val="0A008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"https://en.wikipedia.org/wiki/Random_forest#cite_note-breiman2001-7"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[7]</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and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"https://en.wikipedia.org/wiki/Adele_Cutler"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Adele Cutler</w:t>
      </w:r>
      <w:r>
        <w:rPr>
          <w:rFonts w:hint="default" w:ascii="Times New Roman" w:hAnsi="Times New Roman" w:cs="Times New Roman"/>
          <w:color w:val="1F2021"/>
          <w:vertAlign w:val="baseline"/>
        </w:rPr>
        <w:t>,</w:t>
      </w:r>
      <w:r>
        <w:rPr>
          <w:rFonts w:hint="default" w:ascii="Times New Roman" w:hAnsi="Times New Roman" w:cs="Times New Roman"/>
          <w:color w:val="1F2021"/>
          <w:vertAlign w:val="baseline"/>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"https://en.wikipedia.org/wiki/Random_forest#cite_note-rpackage-8"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[8]</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who registered</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"https://en.wikipedia.org/wiki/Random_forest#cite_note-9"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[9]</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"Random Forests" as 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"https://en.wikipedia.org/wiki/Trademark"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 xml:space="preserve">trademark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(as of 2019, owned by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"https://en.wikipedia.org/wiki/Minitab"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Minitab, Inc.</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"https://en.wikipedia.org/wiki/Random_forest#cite_note-10"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[10]</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The extension combines Breiman's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"https://en.wikipedia.org/wiki/Bootstrap_aggregating"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bagging</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idea and random selection of features, introduced first by Ho</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"https://en.wikipedia.org/wiki/Random_forest#cite_note-ho1995-1"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and later independently by Amit and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"https://en.wikipedia.org/wiki/Donald_Geman" \h </w:instrText>
      </w:r>
      <w:r>
        <w:rPr>
          <w:rFonts w:hint="default" w:ascii="Times New Roman" w:hAnsi="Times New Roman" w:cs="Times New Roman"/>
        </w:rPr>
        <w:fldChar w:fldCharType="separate"/>
      </w:r>
      <w:r>
        <w:rPr>
          <w:rFonts w:hint="default" w:ascii="Times New Roman" w:hAnsi="Times New Roman" w:cs="Times New Roman"/>
          <w:color w:val="0A0080"/>
          <w:vertAlign w:val="baseline"/>
        </w:rPr>
        <w:t>Geman</w:t>
      </w:r>
      <w:r>
        <w:rPr>
          <w:rFonts w:hint="default" w:ascii="Times New Roman" w:hAnsi="Times New Roman" w:cs="Times New Roman"/>
          <w:color w:val="0A0080"/>
          <w:vertAlign w:val="baseline"/>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"https://en.wikipedia.org/wiki/Random_forest#cite_note-amitgeman1997-11" \h </w:instrText>
      </w:r>
      <w:r>
        <w:rPr>
          <w:rFonts w:hint="default" w:ascii="Times New Roman" w:hAnsi="Times New Roman" w:cs="Times New Roman"/>
        </w:rPr>
        <w:fldChar w:fldCharType="separate"/>
      </w:r>
      <w:r>
        <w:rPr>
          <w:rFonts w:hint="default" w:ascii="Times New Roman" w:hAnsi="Times New Roman" w:cs="Times New Roman"/>
          <w:color w:val="0A0080"/>
          <w:vertAlign w:val="superscript"/>
        </w:rPr>
        <w:t>[11]</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in order to construct a collection of decision trees with controlled variance.</w:t>
      </w:r>
    </w:p>
    <w:p>
      <w:pPr>
        <w:pStyle w:val="8"/>
        <w:spacing w:before="11"/>
        <w:rPr>
          <w:rFonts w:hint="default" w:ascii="Times New Roman" w:hAnsi="Times New Roman" w:cs="Times New Roman"/>
          <w:sz w:val="20"/>
        </w:rPr>
      </w:pPr>
    </w:p>
    <w:p>
      <w:pPr>
        <w:pStyle w:val="8"/>
        <w:tabs>
          <w:tab w:val="left" w:pos="9279"/>
        </w:tabs>
        <w:ind w:left="190"/>
        <w:rPr>
          <w:rFonts w:hint="default" w:ascii="Times New Roman" w:hAnsi="Times New Roman" w:cs="Times New Roman"/>
        </w:rPr>
      </w:pPr>
      <w:bookmarkStart w:id="1" w:name="Algorithm"/>
      <w:bookmarkEnd w:id="1"/>
      <w:r>
        <w:rPr>
          <w:rFonts w:hint="default" w:ascii="Times New Roman" w:hAnsi="Times New Roman" w:cs="Times New Roman"/>
          <w:spacing w:val="-30"/>
          <w:u w:val="single" w:color="A1A9B0"/>
        </w:rPr>
        <w:t xml:space="preserve"> </w:t>
      </w:r>
      <w:r>
        <w:rPr>
          <w:rFonts w:hint="default" w:ascii="Times New Roman" w:hAnsi="Times New Roman" w:cs="Times New Roman"/>
          <w:u w:val="single" w:color="A1A9B0"/>
        </w:rPr>
        <w:t>Algorithm</w:t>
      </w:r>
      <w:r>
        <w:rPr>
          <w:rFonts w:hint="default" w:ascii="Times New Roman" w:hAnsi="Times New Roman" w:cs="Times New Roman"/>
          <w:u w:val="single" w:color="A1A9B0"/>
        </w:rPr>
        <w:tab/>
      </w:r>
    </w:p>
    <w:p>
      <w:pPr>
        <w:pStyle w:val="4"/>
        <w:spacing w:before="84"/>
        <w:rPr>
          <w:rFonts w:hint="default" w:ascii="Times New Roman" w:hAnsi="Times New Roman" w:cs="Times New Roman"/>
        </w:rPr>
      </w:pPr>
      <w:bookmarkStart w:id="2" w:name="Preliminaries: decision tree learning"/>
      <w:bookmarkEnd w:id="2"/>
      <w:r>
        <w:rPr>
          <w:rFonts w:hint="default" w:ascii="Times New Roman" w:hAnsi="Times New Roman" w:cs="Times New Roman"/>
        </w:rPr>
        <w:t>Preliminaries: decision tree learning</w:t>
      </w:r>
    </w:p>
    <w:p>
      <w:pPr>
        <w:spacing w:before="24"/>
        <w:ind w:left="220" w:right="0" w:firstLine="0"/>
        <w:jc w:val="left"/>
        <w:rPr>
          <w:rFonts w:hint="default" w:ascii="Times New Roman" w:hAnsi="Times New Roman" w:cs="Times New Roman"/>
          <w:i/>
          <w:sz w:val="24"/>
        </w:rPr>
      </w:pPr>
      <w:r>
        <w:rPr>
          <w:rFonts w:hint="default" w:ascii="Times New Roman" w:hAnsi="Times New Roman" w:cs="Times New Roman"/>
          <w:i/>
          <w:color w:val="1F2021"/>
          <w:sz w:val="24"/>
        </w:rPr>
        <w:t xml:space="preserve">Main article: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"https://en.wikipedia.org/wiki/Decision_tree_learning" \h </w:instrText>
      </w:r>
      <w:r>
        <w:rPr>
          <w:rFonts w:hint="default" w:ascii="Times New Roman" w:hAnsi="Times New Roman" w:cs="Times New Roman"/>
        </w:rPr>
        <w:fldChar w:fldCharType="separate"/>
      </w:r>
      <w:r>
        <w:rPr>
          <w:rFonts w:hint="default" w:ascii="Times New Roman" w:hAnsi="Times New Roman" w:cs="Times New Roman"/>
          <w:i/>
          <w:color w:val="0A0080"/>
          <w:sz w:val="24"/>
          <w:u w:val="single" w:color="0A0080"/>
        </w:rPr>
        <w:t>Decision tree learning</w:t>
      </w:r>
      <w:r>
        <w:rPr>
          <w:rFonts w:hint="default" w:ascii="Times New Roman" w:hAnsi="Times New Roman" w:cs="Times New Roman"/>
          <w:i/>
          <w:color w:val="0A0080"/>
          <w:sz w:val="24"/>
          <w:u w:val="single" w:color="0A0080"/>
        </w:rPr>
        <w:fldChar w:fldCharType="end"/>
      </w:r>
    </w:p>
    <w:p>
      <w:pPr>
        <w:pStyle w:val="8"/>
        <w:spacing w:before="179"/>
        <w:ind w:left="220" w:right="975"/>
        <w:rPr>
          <w:rFonts w:hint="default" w:ascii="Times New Roman" w:hAnsi="Times New Roman" w:cs="Times New Roman"/>
        </w:rPr>
      </w:pPr>
      <w:r>
        <w:rPr>
          <w:rFonts w:hint="default" w:ascii="Times New Roman" w:hAnsi="Times New Roman" w:cs="Times New Roman"/>
          <w:color w:val="1F2021"/>
        </w:rPr>
        <w:t xml:space="preserve">Decision trees are a popular method for various machine learning tasks. Tree learning "come[s] closest to meeting the requirements for serving as an off-the-shelf procedure for data mining", say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"https://en.wikipedia.org/wiki/Trevor_Hastie"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Hastie</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i/>
          <w:color w:val="1F2021"/>
        </w:rPr>
        <w:t>et al.</w:t>
      </w:r>
      <w:r>
        <w:rPr>
          <w:rFonts w:hint="default" w:ascii="Times New Roman" w:hAnsi="Times New Roman" w:cs="Times New Roman"/>
          <w:color w:val="1F2021"/>
        </w:rPr>
        <w:t>, "because it is invariant under scaling and various other transformations of feature values, is robust to inclusion of irrelevant features, and produces inspectable models. However, they are seldom accurate".</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352</w:t>
      </w:r>
    </w:p>
    <w:p>
      <w:pPr>
        <w:pStyle w:val="8"/>
        <w:spacing w:before="120" w:line="276" w:lineRule="exact"/>
        <w:ind w:left="220"/>
        <w:rPr>
          <w:rFonts w:hint="default" w:ascii="Times New Roman" w:hAnsi="Times New Roman" w:cs="Times New Roman"/>
        </w:rPr>
      </w:pPr>
      <w:r>
        <w:rPr>
          <w:rFonts w:hint="default" w:ascii="Times New Roman" w:hAnsi="Times New Roman" w:cs="Times New Roman"/>
          <w:color w:val="1F2021"/>
        </w:rPr>
        <w:t>In particular, trees that are grown very deep tend to learn highly irregular patterns:</w:t>
      </w:r>
    </w:p>
    <w:p>
      <w:pPr>
        <w:pStyle w:val="8"/>
        <w:ind w:left="220" w:right="959"/>
        <w:rPr>
          <w:rFonts w:hint="default" w:ascii="Times New Roman" w:hAnsi="Times New Roman" w:cs="Times New Roman"/>
        </w:rPr>
      </w:pPr>
      <w:r>
        <w:rPr>
          <w:rFonts w:hint="default" w:ascii="Times New Roman" w:hAnsi="Times New Roman" w:cs="Times New Roman"/>
          <w:color w:val="1F2021"/>
        </w:rPr>
        <w:t xml:space="preserve">they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"https://en.wikipedia.org/wiki/Overfitting"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overfit</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 xml:space="preserve">their training sets, i.e. have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"https://en.wikipedia.org/wiki/Bias%E2%80%93variance_tradeoff"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low bias, but very high variance</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Random forests are a way of averaging multiple deep decision trees, trained on different parts of the same training set, with the goal of reducing the variance.</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587–588</w:t>
      </w:r>
      <w:r>
        <w:rPr>
          <w:rFonts w:hint="default" w:ascii="Times New Roman" w:hAnsi="Times New Roman" w:cs="Times New Roman"/>
          <w:color w:val="1F2021"/>
          <w:vertAlign w:val="baseline"/>
        </w:rPr>
        <w:t xml:space="preserve"> This comes at the expense of a small increase in the bias and some loss of interpretability, but generally greatly boosts the performance in the final model.</w:t>
      </w:r>
    </w:p>
    <w:p>
      <w:pPr>
        <w:pStyle w:val="8"/>
        <w:spacing w:before="121"/>
        <w:ind w:left="220" w:right="975"/>
        <w:rPr>
          <w:rFonts w:hint="default" w:ascii="Times New Roman" w:hAnsi="Times New Roman" w:cs="Times New Roman"/>
        </w:rPr>
      </w:pPr>
      <w:r>
        <w:rPr>
          <w:rFonts w:hint="default" w:ascii="Times New Roman" w:hAnsi="Times New Roman" w:cs="Times New Roman"/>
          <w:color w:val="1F2021"/>
        </w:rPr>
        <w:t>Forests are like the pulling together of decision tree algorithm efforts. Taking the teamwork of many trees thus improving the performance of a single random tree. Though not quite similar, forests give the effects of a K-fold cross validation.</w:t>
      </w:r>
    </w:p>
    <w:p>
      <w:pPr>
        <w:pStyle w:val="4"/>
        <w:spacing w:before="122"/>
        <w:rPr>
          <w:rFonts w:hint="default" w:ascii="Times New Roman" w:hAnsi="Times New Roman" w:cs="Times New Roman"/>
        </w:rPr>
      </w:pPr>
      <w:bookmarkStart w:id="3" w:name="Bagging"/>
      <w:bookmarkEnd w:id="3"/>
      <w:r>
        <w:rPr>
          <w:rFonts w:hint="default" w:ascii="Times New Roman" w:hAnsi="Times New Roman" w:cs="Times New Roman"/>
        </w:rPr>
        <w:t>Bagging</w:t>
      </w:r>
    </w:p>
    <w:p>
      <w:pPr>
        <w:spacing w:before="24"/>
        <w:ind w:left="220" w:right="0" w:firstLine="0"/>
        <w:jc w:val="left"/>
        <w:rPr>
          <w:rFonts w:hint="default" w:ascii="Times New Roman" w:hAnsi="Times New Roman" w:cs="Times New Roman"/>
          <w:i/>
          <w:sz w:val="24"/>
        </w:rPr>
      </w:pPr>
      <w:r>
        <w:rPr>
          <w:rFonts w:hint="default" w:ascii="Times New Roman" w:hAnsi="Times New Roman" w:cs="Times New Roman"/>
          <w:i/>
          <w:color w:val="1F2021"/>
          <w:sz w:val="24"/>
        </w:rPr>
        <w:t xml:space="preserve">Main article: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"https://en.wikipedia.org/wiki/Bootstrap_aggregating" \h </w:instrText>
      </w:r>
      <w:r>
        <w:rPr>
          <w:rFonts w:hint="default" w:ascii="Times New Roman" w:hAnsi="Times New Roman" w:cs="Times New Roman"/>
        </w:rPr>
        <w:fldChar w:fldCharType="separate"/>
      </w:r>
      <w:r>
        <w:rPr>
          <w:rFonts w:hint="default" w:ascii="Times New Roman" w:hAnsi="Times New Roman" w:cs="Times New Roman"/>
          <w:i/>
          <w:color w:val="0A0080"/>
          <w:sz w:val="24"/>
          <w:u w:val="single" w:color="0A0080"/>
        </w:rPr>
        <w:t>Bootstrap aggregating</w:t>
      </w:r>
      <w:r>
        <w:rPr>
          <w:rFonts w:hint="default" w:ascii="Times New Roman" w:hAnsi="Times New Roman" w:cs="Times New Roman"/>
          <w:i/>
          <w:color w:val="0A0080"/>
          <w:sz w:val="24"/>
          <w:u w:val="single" w:color="0A0080"/>
        </w:rPr>
        <w:fldChar w:fldCharType="end"/>
      </w:r>
    </w:p>
    <w:p>
      <w:pPr>
        <w:pStyle w:val="8"/>
        <w:spacing w:before="179"/>
        <w:ind w:left="220" w:right="1779"/>
        <w:rPr>
          <w:rFonts w:hint="default" w:ascii="Times New Roman" w:hAnsi="Times New Roman" w:cs="Times New Roman"/>
        </w:rPr>
      </w:pPr>
      <w:r>
        <w:rPr>
          <w:rFonts w:hint="default" w:ascii="Times New Roman" w:hAnsi="Times New Roman" w:cs="Times New Roman"/>
          <w:color w:val="1F2021"/>
        </w:rPr>
        <w:t xml:space="preserve">The training algorithm for random forests applies the general technique of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"https://en.wikipedia.org/wiki/Bootstrap_aggregating"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bootstrap</w:t>
      </w:r>
      <w:r>
        <w:rPr>
          <w:rFonts w:hint="default" w:ascii="Times New Roman" w:hAnsi="Times New Roman" w:cs="Times New Roman"/>
          <w:color w:val="0A0080"/>
          <w:u w:val="single" w:color="0A0080"/>
        </w:rPr>
        <w:fldChar w:fldCharType="end"/>
      </w:r>
      <w:r>
        <w:rPr>
          <w:rFonts w:hint="default" w:ascii="Times New Roman" w:hAnsi="Times New Roman" w:cs="Times New Roman"/>
          <w:color w:val="0A008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"https://en.wikipedia.org/wiki/Bootstrap_aggregating"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aggregating</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or bagging, to tree learners. Given a training set </w:t>
      </w:r>
      <w:r>
        <w:rPr>
          <w:rFonts w:hint="default" w:ascii="Times New Roman" w:hAnsi="Times New Roman" w:cs="Times New Roman"/>
          <w:i/>
          <w:color w:val="1F2021"/>
        </w:rPr>
        <w:t xml:space="preserve">X </w:t>
      </w:r>
      <w:r>
        <w:rPr>
          <w:rFonts w:hint="default" w:ascii="Times New Roman" w:hAnsi="Times New Roman" w:cs="Times New Roman"/>
          <w:color w:val="1F2021"/>
        </w:rPr>
        <w:t xml:space="preserve">= </w:t>
      </w:r>
      <w:r>
        <w:rPr>
          <w:rFonts w:hint="default" w:ascii="Times New Roman" w:hAnsi="Times New Roman" w:cs="Times New Roman"/>
          <w:i/>
          <w:color w:val="1F2021"/>
        </w:rPr>
        <w:t>x</w:t>
      </w:r>
      <w:r>
        <w:rPr>
          <w:rFonts w:hint="default" w:ascii="Times New Roman" w:hAnsi="Times New Roman" w:cs="Times New Roman"/>
          <w:i/>
          <w:color w:val="1F2021"/>
          <w:vertAlign w:val="subscript"/>
        </w:rPr>
        <w:t>1</w:t>
      </w:r>
      <w:r>
        <w:rPr>
          <w:rFonts w:hint="default" w:ascii="Times New Roman" w:hAnsi="Times New Roman" w:cs="Times New Roman"/>
          <w:color w:val="1F2021"/>
          <w:vertAlign w:val="baseline"/>
        </w:rPr>
        <w:t xml:space="preserve">, ..., </w:t>
      </w:r>
      <w:r>
        <w:rPr>
          <w:rFonts w:hint="default" w:ascii="Times New Roman" w:hAnsi="Times New Roman" w:cs="Times New Roman"/>
          <w:i/>
          <w:color w:val="1F2021"/>
          <w:vertAlign w:val="baseline"/>
        </w:rPr>
        <w:t>x</w:t>
      </w:r>
      <w:r>
        <w:rPr>
          <w:rFonts w:hint="default" w:ascii="Times New Roman" w:hAnsi="Times New Roman" w:cs="Times New Roman"/>
          <w:i/>
          <w:color w:val="1F2021"/>
          <w:vertAlign w:val="subscript"/>
        </w:rPr>
        <w:t>n</w:t>
      </w:r>
      <w:r>
        <w:rPr>
          <w:rFonts w:hint="default" w:ascii="Times New Roman" w:hAnsi="Times New Roman" w:cs="Times New Roman"/>
          <w:i/>
          <w:color w:val="1F2021"/>
          <w:vertAlign w:val="baseline"/>
        </w:rPr>
        <w:t xml:space="preserve"> </w:t>
      </w:r>
      <w:r>
        <w:rPr>
          <w:rFonts w:hint="default" w:ascii="Times New Roman" w:hAnsi="Times New Roman" w:cs="Times New Roman"/>
          <w:color w:val="1F2021"/>
          <w:vertAlign w:val="baseline"/>
        </w:rPr>
        <w:t xml:space="preserve">with responses </w:t>
      </w:r>
      <w:r>
        <w:rPr>
          <w:rFonts w:hint="default" w:ascii="Times New Roman" w:hAnsi="Times New Roman" w:cs="Times New Roman"/>
          <w:i/>
          <w:color w:val="1F2021"/>
          <w:vertAlign w:val="baseline"/>
        </w:rPr>
        <w:t xml:space="preserve">Y </w:t>
      </w:r>
      <w:r>
        <w:rPr>
          <w:rFonts w:hint="default" w:ascii="Times New Roman" w:hAnsi="Times New Roman" w:cs="Times New Roman"/>
          <w:color w:val="1F2021"/>
          <w:vertAlign w:val="baseline"/>
        </w:rPr>
        <w:t xml:space="preserve">= </w:t>
      </w:r>
      <w:r>
        <w:rPr>
          <w:rFonts w:hint="default" w:ascii="Times New Roman" w:hAnsi="Times New Roman" w:cs="Times New Roman"/>
          <w:i/>
          <w:color w:val="1F2021"/>
          <w:vertAlign w:val="baseline"/>
        </w:rPr>
        <w:t>y</w:t>
      </w:r>
      <w:r>
        <w:rPr>
          <w:rFonts w:hint="default" w:ascii="Times New Roman" w:hAnsi="Times New Roman" w:cs="Times New Roman"/>
          <w:i/>
          <w:color w:val="1F2021"/>
          <w:vertAlign w:val="subscript"/>
        </w:rPr>
        <w:t>1</w:t>
      </w:r>
      <w:r>
        <w:rPr>
          <w:rFonts w:hint="default" w:ascii="Times New Roman" w:hAnsi="Times New Roman" w:cs="Times New Roman"/>
          <w:color w:val="1F2021"/>
          <w:vertAlign w:val="baseline"/>
        </w:rPr>
        <w:t xml:space="preserve">, ..., </w:t>
      </w:r>
      <w:r>
        <w:rPr>
          <w:rFonts w:hint="default" w:ascii="Times New Roman" w:hAnsi="Times New Roman" w:cs="Times New Roman"/>
          <w:i/>
          <w:color w:val="1F2021"/>
          <w:vertAlign w:val="baseline"/>
        </w:rPr>
        <w:t>y</w:t>
      </w:r>
      <w:r>
        <w:rPr>
          <w:rFonts w:hint="default" w:ascii="Times New Roman" w:hAnsi="Times New Roman" w:cs="Times New Roman"/>
          <w:i/>
          <w:color w:val="1F2021"/>
          <w:vertAlign w:val="subscript"/>
        </w:rPr>
        <w:t>n</w:t>
      </w:r>
      <w:r>
        <w:rPr>
          <w:rFonts w:hint="default" w:ascii="Times New Roman" w:hAnsi="Times New Roman" w:cs="Times New Roman"/>
          <w:color w:val="1F2021"/>
          <w:vertAlign w:val="baseline"/>
        </w:rPr>
        <w:t>, bagging repeatedly (</w:t>
      </w:r>
      <w:r>
        <w:rPr>
          <w:rFonts w:hint="default" w:ascii="Times New Roman" w:hAnsi="Times New Roman" w:cs="Times New Roman"/>
          <w:i/>
          <w:color w:val="1F2021"/>
          <w:vertAlign w:val="baseline"/>
        </w:rPr>
        <w:t xml:space="preserve">B </w:t>
      </w:r>
      <w:r>
        <w:rPr>
          <w:rFonts w:hint="default" w:ascii="Times New Roman" w:hAnsi="Times New Roman" w:cs="Times New Roman"/>
          <w:color w:val="1F2021"/>
          <w:vertAlign w:val="baseline"/>
        </w:rPr>
        <w:t xml:space="preserve">times) selects 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"https://en.wikipedia.org/wiki/Sampling_(statistics)#Replacement_of_selected_units"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baseline"/>
        </w:rPr>
        <w:t>random sample with</w:t>
      </w:r>
      <w:r>
        <w:rPr>
          <w:rFonts w:hint="default" w:ascii="Times New Roman" w:hAnsi="Times New Roman" w:cs="Times New Roman"/>
          <w:color w:val="0A0080"/>
          <w:u w:val="single" w:color="0A0080"/>
          <w:vertAlign w:val="baseline"/>
        </w:rPr>
        <w:fldChar w:fldCharType="end"/>
      </w:r>
      <w:r>
        <w:rPr>
          <w:rFonts w:hint="default" w:ascii="Times New Roman" w:hAnsi="Times New Roman" w:cs="Times New Roman"/>
          <w:color w:val="0A0080"/>
          <w:vertAlign w:val="baseline"/>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"https://en.wikipedia.org/wiki/Sampling_(statistics)#Replacement_of_selected_units"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baseline"/>
        </w:rPr>
        <w:t>replacement</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of the training set and fits trees to these samples:</w:t>
      </w:r>
    </w:p>
    <w:p>
      <w:pPr>
        <w:pStyle w:val="8"/>
        <w:spacing w:before="117"/>
        <w:ind w:left="941"/>
        <w:rPr>
          <w:rFonts w:hint="default" w:ascii="Times New Roman" w:hAnsi="Times New Roman" w:cs="Times New Roman"/>
        </w:rPr>
      </w:pPr>
      <w:r>
        <w:rPr>
          <w:rFonts w:hint="default" w:ascii="Times New Roman" w:hAnsi="Times New Roman" w:cs="Times New Roman"/>
          <w:color w:val="1F2021"/>
        </w:rPr>
        <w:t xml:space="preserve">For </w:t>
      </w:r>
      <w:r>
        <w:rPr>
          <w:rFonts w:hint="default" w:ascii="Times New Roman" w:hAnsi="Times New Roman" w:cs="Times New Roman"/>
          <w:i/>
          <w:color w:val="1F2021"/>
        </w:rPr>
        <w:t xml:space="preserve">b </w:t>
      </w:r>
      <w:r>
        <w:rPr>
          <w:rFonts w:hint="default" w:ascii="Times New Roman" w:hAnsi="Times New Roman" w:cs="Times New Roman"/>
          <w:color w:val="1F2021"/>
        </w:rPr>
        <w:t xml:space="preserve">= 1, ..., </w:t>
      </w:r>
      <w:r>
        <w:rPr>
          <w:rFonts w:hint="default" w:ascii="Times New Roman" w:hAnsi="Times New Roman" w:cs="Times New Roman"/>
          <w:i/>
          <w:color w:val="1F2021"/>
        </w:rPr>
        <w:t>B</w:t>
      </w:r>
      <w:r>
        <w:rPr>
          <w:rFonts w:hint="default" w:ascii="Times New Roman" w:hAnsi="Times New Roman" w:cs="Times New Roman"/>
          <w:color w:val="1F2021"/>
        </w:rPr>
        <w:t>:</w:t>
      </w:r>
    </w:p>
    <w:p>
      <w:pPr>
        <w:pStyle w:val="8"/>
        <w:spacing w:before="5"/>
        <w:rPr>
          <w:rFonts w:hint="default" w:ascii="Times New Roman" w:hAnsi="Times New Roman" w:cs="Times New Roman"/>
          <w:sz w:val="26"/>
        </w:rPr>
      </w:pPr>
    </w:p>
    <w:p>
      <w:pPr>
        <w:pStyle w:val="11"/>
        <w:numPr>
          <w:ilvl w:val="1"/>
          <w:numId w:val="6"/>
        </w:numPr>
        <w:tabs>
          <w:tab w:val="left" w:pos="1712"/>
        </w:tabs>
        <w:spacing w:before="0" w:after="0" w:line="240" w:lineRule="auto"/>
        <w:ind w:left="1711" w:right="0" w:hanging="361"/>
        <w:jc w:val="left"/>
        <w:rPr>
          <w:rFonts w:hint="default" w:ascii="Times New Roman" w:hAnsi="Times New Roman" w:cs="Times New Roman"/>
          <w:sz w:val="24"/>
        </w:rPr>
      </w:pPr>
      <w:r>
        <w:rPr>
          <w:rFonts w:hint="default" w:ascii="Times New Roman" w:hAnsi="Times New Roman" w:cs="Times New Roman"/>
          <w:color w:val="1F2021"/>
          <w:sz w:val="24"/>
        </w:rPr>
        <w:t xml:space="preserve">Sample, with replacement, </w:t>
      </w:r>
      <w:r>
        <w:rPr>
          <w:rFonts w:hint="default" w:ascii="Times New Roman" w:hAnsi="Times New Roman" w:cs="Times New Roman"/>
          <w:i/>
          <w:color w:val="1F2021"/>
          <w:sz w:val="24"/>
        </w:rPr>
        <w:t xml:space="preserve">n </w:t>
      </w:r>
      <w:r>
        <w:rPr>
          <w:rFonts w:hint="default" w:ascii="Times New Roman" w:hAnsi="Times New Roman" w:cs="Times New Roman"/>
          <w:color w:val="1F2021"/>
          <w:sz w:val="24"/>
        </w:rPr>
        <w:t xml:space="preserve">training examples from </w:t>
      </w:r>
      <w:r>
        <w:rPr>
          <w:rFonts w:hint="default" w:ascii="Times New Roman" w:hAnsi="Times New Roman" w:cs="Times New Roman"/>
          <w:i/>
          <w:color w:val="1F2021"/>
          <w:sz w:val="24"/>
        </w:rPr>
        <w:t>X</w:t>
      </w:r>
      <w:r>
        <w:rPr>
          <w:rFonts w:hint="default" w:ascii="Times New Roman" w:hAnsi="Times New Roman" w:cs="Times New Roman"/>
          <w:color w:val="1F2021"/>
          <w:sz w:val="24"/>
        </w:rPr>
        <w:t xml:space="preserve">, </w:t>
      </w:r>
      <w:r>
        <w:rPr>
          <w:rFonts w:hint="default" w:ascii="Times New Roman" w:hAnsi="Times New Roman" w:cs="Times New Roman"/>
          <w:i/>
          <w:color w:val="1F2021"/>
          <w:sz w:val="24"/>
        </w:rPr>
        <w:t>Y</w:t>
      </w:r>
      <w:r>
        <w:rPr>
          <w:rFonts w:hint="default" w:ascii="Times New Roman" w:hAnsi="Times New Roman" w:cs="Times New Roman"/>
          <w:color w:val="1F2021"/>
          <w:sz w:val="24"/>
        </w:rPr>
        <w:t xml:space="preserve">; call these </w:t>
      </w:r>
      <w:r>
        <w:rPr>
          <w:rFonts w:hint="default" w:ascii="Times New Roman" w:hAnsi="Times New Roman" w:cs="Times New Roman"/>
          <w:i/>
          <w:color w:val="1F2021"/>
          <w:sz w:val="24"/>
        </w:rPr>
        <w:t>X</w:t>
      </w:r>
      <w:r>
        <w:rPr>
          <w:rFonts w:hint="default" w:ascii="Times New Roman" w:hAnsi="Times New Roman" w:cs="Times New Roman"/>
          <w:i/>
          <w:color w:val="1F2021"/>
          <w:sz w:val="24"/>
          <w:vertAlign w:val="subscript"/>
        </w:rPr>
        <w:t>b</w:t>
      </w:r>
      <w:r>
        <w:rPr>
          <w:rFonts w:hint="default" w:ascii="Times New Roman" w:hAnsi="Times New Roman" w:cs="Times New Roman"/>
          <w:color w:val="1F2021"/>
          <w:sz w:val="24"/>
          <w:vertAlign w:val="baseline"/>
        </w:rPr>
        <w:t>,</w:t>
      </w:r>
      <w:r>
        <w:rPr>
          <w:rFonts w:hint="default" w:ascii="Times New Roman" w:hAnsi="Times New Roman" w:cs="Times New Roman"/>
          <w:color w:val="1F2021"/>
          <w:spacing w:val="-1"/>
          <w:sz w:val="24"/>
          <w:vertAlign w:val="baseline"/>
        </w:rPr>
        <w:t xml:space="preserve"> </w:t>
      </w:r>
      <w:r>
        <w:rPr>
          <w:rFonts w:hint="default" w:ascii="Times New Roman" w:hAnsi="Times New Roman" w:cs="Times New Roman"/>
          <w:i/>
          <w:color w:val="1F2021"/>
          <w:sz w:val="24"/>
          <w:vertAlign w:val="baseline"/>
        </w:rPr>
        <w:t>Y</w:t>
      </w:r>
      <w:r>
        <w:rPr>
          <w:rFonts w:hint="default" w:ascii="Times New Roman" w:hAnsi="Times New Roman" w:cs="Times New Roman"/>
          <w:i/>
          <w:color w:val="1F2021"/>
          <w:sz w:val="24"/>
          <w:vertAlign w:val="subscript"/>
        </w:rPr>
        <w:t>b</w:t>
      </w:r>
      <w:r>
        <w:rPr>
          <w:rFonts w:hint="default" w:ascii="Times New Roman" w:hAnsi="Times New Roman" w:cs="Times New Roman"/>
          <w:color w:val="1F2021"/>
          <w:sz w:val="24"/>
          <w:vertAlign w:val="baseline"/>
        </w:rPr>
        <w:t>.</w:t>
      </w:r>
    </w:p>
    <w:p>
      <w:pPr>
        <w:pStyle w:val="11"/>
        <w:numPr>
          <w:ilvl w:val="1"/>
          <w:numId w:val="6"/>
        </w:numPr>
        <w:tabs>
          <w:tab w:val="left" w:pos="1712"/>
        </w:tabs>
        <w:spacing w:before="24" w:after="0" w:line="240" w:lineRule="auto"/>
        <w:ind w:left="1711" w:right="0" w:hanging="361"/>
        <w:jc w:val="left"/>
        <w:rPr>
          <w:rFonts w:hint="default" w:ascii="Times New Roman" w:hAnsi="Times New Roman" w:cs="Times New Roman"/>
          <w:sz w:val="24"/>
        </w:rPr>
      </w:pPr>
      <w:r>
        <w:rPr>
          <w:rFonts w:hint="default" w:ascii="Times New Roman" w:hAnsi="Times New Roman" w:cs="Times New Roman"/>
          <w:color w:val="1F2021"/>
          <w:sz w:val="24"/>
        </w:rPr>
        <w:t xml:space="preserve">Train a classification or regression tree </w:t>
      </w:r>
      <w:r>
        <w:rPr>
          <w:rFonts w:hint="default" w:ascii="Times New Roman" w:hAnsi="Times New Roman" w:cs="Times New Roman"/>
          <w:i/>
          <w:color w:val="1F2021"/>
          <w:sz w:val="24"/>
        </w:rPr>
        <w:t>f</w:t>
      </w:r>
      <w:r>
        <w:rPr>
          <w:rFonts w:hint="default" w:ascii="Times New Roman" w:hAnsi="Times New Roman" w:cs="Times New Roman"/>
          <w:i/>
          <w:color w:val="1F2021"/>
          <w:sz w:val="24"/>
          <w:vertAlign w:val="subscript"/>
        </w:rPr>
        <w:t>b</w:t>
      </w:r>
      <w:r>
        <w:rPr>
          <w:rFonts w:hint="default" w:ascii="Times New Roman" w:hAnsi="Times New Roman" w:cs="Times New Roman"/>
          <w:i/>
          <w:color w:val="1F2021"/>
          <w:sz w:val="24"/>
          <w:vertAlign w:val="baseline"/>
        </w:rPr>
        <w:t xml:space="preserve"> </w:t>
      </w:r>
      <w:r>
        <w:rPr>
          <w:rFonts w:hint="default" w:ascii="Times New Roman" w:hAnsi="Times New Roman" w:cs="Times New Roman"/>
          <w:color w:val="1F2021"/>
          <w:sz w:val="24"/>
          <w:vertAlign w:val="baseline"/>
        </w:rPr>
        <w:t xml:space="preserve">on </w:t>
      </w:r>
      <w:r>
        <w:rPr>
          <w:rFonts w:hint="default" w:ascii="Times New Roman" w:hAnsi="Times New Roman" w:cs="Times New Roman"/>
          <w:i/>
          <w:color w:val="1F2021"/>
          <w:sz w:val="24"/>
          <w:vertAlign w:val="baseline"/>
        </w:rPr>
        <w:t>X</w:t>
      </w:r>
      <w:r>
        <w:rPr>
          <w:rFonts w:hint="default" w:ascii="Times New Roman" w:hAnsi="Times New Roman" w:cs="Times New Roman"/>
          <w:i/>
          <w:color w:val="1F2021"/>
          <w:sz w:val="24"/>
          <w:vertAlign w:val="subscript"/>
        </w:rPr>
        <w:t>b</w:t>
      </w:r>
      <w:r>
        <w:rPr>
          <w:rFonts w:hint="default" w:ascii="Times New Roman" w:hAnsi="Times New Roman" w:cs="Times New Roman"/>
          <w:color w:val="1F2021"/>
          <w:sz w:val="24"/>
          <w:vertAlign w:val="baseline"/>
        </w:rPr>
        <w:t>,</w:t>
      </w:r>
      <w:r>
        <w:rPr>
          <w:rFonts w:hint="default" w:ascii="Times New Roman" w:hAnsi="Times New Roman" w:cs="Times New Roman"/>
          <w:color w:val="1F2021"/>
          <w:spacing w:val="2"/>
          <w:sz w:val="24"/>
          <w:vertAlign w:val="baseline"/>
        </w:rPr>
        <w:t xml:space="preserve"> </w:t>
      </w:r>
      <w:r>
        <w:rPr>
          <w:rFonts w:hint="default" w:ascii="Times New Roman" w:hAnsi="Times New Roman" w:cs="Times New Roman"/>
          <w:i/>
          <w:color w:val="1F2021"/>
          <w:sz w:val="24"/>
          <w:vertAlign w:val="baseline"/>
        </w:rPr>
        <w:t>Y</w:t>
      </w:r>
      <w:r>
        <w:rPr>
          <w:rFonts w:hint="default" w:ascii="Times New Roman" w:hAnsi="Times New Roman" w:cs="Times New Roman"/>
          <w:i/>
          <w:color w:val="1F2021"/>
          <w:sz w:val="24"/>
          <w:vertAlign w:val="subscript"/>
        </w:rPr>
        <w:t>b</w:t>
      </w:r>
      <w:r>
        <w:rPr>
          <w:rFonts w:hint="default" w:ascii="Times New Roman" w:hAnsi="Times New Roman" w:cs="Times New Roman"/>
          <w:color w:val="1F2021"/>
          <w:sz w:val="24"/>
          <w:vertAlign w:val="baseline"/>
        </w:rPr>
        <w:t>.</w:t>
      </w:r>
    </w:p>
    <w:p>
      <w:pPr>
        <w:pStyle w:val="8"/>
        <w:spacing w:before="119"/>
        <w:ind w:left="605" w:right="1929"/>
        <w:rPr>
          <w:rFonts w:hint="default" w:ascii="Times New Roman" w:hAnsi="Times New Roman" w:cs="Times New Roman"/>
        </w:rPr>
      </w:pPr>
      <w:r>
        <w:rPr>
          <w:rFonts w:hint="default" w:ascii="Times New Roman" w:hAnsi="Times New Roman" w:cs="Times New Roman"/>
          <w:color w:val="1F2021"/>
        </w:rPr>
        <w:t xml:space="preserve">After training, predictions for unseen samples </w:t>
      </w:r>
      <w:r>
        <w:rPr>
          <w:rFonts w:hint="default" w:ascii="Times New Roman" w:hAnsi="Times New Roman" w:cs="Times New Roman"/>
          <w:i/>
          <w:color w:val="1F2021"/>
        </w:rPr>
        <w:t xml:space="preserve">x' </w:t>
      </w:r>
      <w:r>
        <w:rPr>
          <w:rFonts w:hint="default" w:ascii="Times New Roman" w:hAnsi="Times New Roman" w:cs="Times New Roman"/>
          <w:color w:val="1F2021"/>
        </w:rPr>
        <w:t xml:space="preserve">can be made by averaging the predictions from all the individual regression trees on </w:t>
      </w:r>
      <w:r>
        <w:rPr>
          <w:rFonts w:hint="default" w:ascii="Times New Roman" w:hAnsi="Times New Roman" w:cs="Times New Roman"/>
          <w:i/>
          <w:color w:val="1F2021"/>
        </w:rPr>
        <w:t>x'</w:t>
      </w:r>
      <w:r>
        <w:rPr>
          <w:rFonts w:hint="default" w:ascii="Times New Roman" w:hAnsi="Times New Roman" w:cs="Times New Roman"/>
          <w:color w:val="1F2021"/>
        </w:rPr>
        <w:t>:</w:t>
      </w:r>
    </w:p>
    <w:p>
      <w:pPr>
        <w:pStyle w:val="8"/>
        <w:rPr>
          <w:rFonts w:hint="default" w:ascii="Times New Roman" w:hAnsi="Times New Roman" w:cs="Times New Roman"/>
          <w:sz w:val="26"/>
        </w:rPr>
      </w:pPr>
    </w:p>
    <w:p>
      <w:pPr>
        <w:pStyle w:val="8"/>
        <w:spacing w:before="3"/>
        <w:rPr>
          <w:rFonts w:hint="default" w:ascii="Times New Roman" w:hAnsi="Times New Roman" w:cs="Times New Roman"/>
          <w:sz w:val="38"/>
        </w:rPr>
      </w:pPr>
    </w:p>
    <w:p>
      <w:pPr>
        <w:pStyle w:val="8"/>
        <w:ind w:left="991"/>
        <w:rPr>
          <w:rFonts w:hint="default" w:ascii="Times New Roman" w:hAnsi="Times New Roman" w:cs="Times New Roman"/>
        </w:rPr>
      </w:pPr>
      <w:r>
        <w:rPr>
          <w:rFonts w:hint="default" w:ascii="Times New Roman" w:hAnsi="Times New Roman" w:cs="Times New Roman"/>
          <w:color w:val="1F2021"/>
        </w:rPr>
        <w:t>or by taking the majority vote in the case of classification trees.</w:t>
      </w:r>
    </w:p>
    <w:p>
      <w:pPr>
        <w:pStyle w:val="8"/>
        <w:spacing w:before="119"/>
        <w:ind w:left="991" w:right="907"/>
        <w:rPr>
          <w:rFonts w:hint="default" w:ascii="Times New Roman" w:hAnsi="Times New Roman" w:cs="Times New Roman"/>
        </w:rPr>
      </w:pPr>
      <w:r>
        <w:rPr>
          <w:rFonts w:hint="default" w:ascii="Times New Roman" w:hAnsi="Times New Roman" w:cs="Times New Roman"/>
          <w:color w:val="1F2021"/>
        </w:rPr>
        <w:t xml:space="preserve">This bootstrapping procedure leads to better model performance because it decreases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"https://en.wikipedia.org/wiki/Bias%E2%80%93variance_dilemma"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variance</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showing them different training sets.</w:t>
      </w:r>
    </w:p>
    <w:p>
      <w:pPr>
        <w:spacing w:after="0"/>
        <w:rPr>
          <w:rFonts w:hint="default" w:ascii="Times New Roman" w:hAnsi="Times New Roman" w:cs="Times New Roman"/>
        </w:rPr>
        <w:sectPr>
          <w:pgSz w:w="11910" w:h="16840"/>
          <w:pgMar w:top="1360" w:right="600" w:bottom="1200" w:left="1220" w:header="0" w:footer="1001" w:gutter="0"/>
          <w:cols w:space="720" w:num="1"/>
        </w:sectPr>
      </w:pPr>
    </w:p>
    <w:p>
      <w:pPr>
        <w:pStyle w:val="8"/>
        <w:spacing w:before="61"/>
        <w:ind w:left="991" w:right="1216"/>
        <w:rPr>
          <w:rFonts w:hint="default" w:ascii="Times New Roman" w:hAnsi="Times New Roman" w:cs="Times New Roman"/>
        </w:rPr>
      </w:pPr>
      <w:r>
        <w:rPr>
          <w:rFonts w:hint="default" w:ascii="Times New Roman" w:hAnsi="Times New Roman" w:cs="Times New Roman"/>
          <w:color w:val="1F2021"/>
        </w:rPr>
        <w:t xml:space="preserve">Additionally, an estimate of the uncertainty of the prediction can be made as the standard deviation of the predictions from all the individual regression trees on </w:t>
      </w:r>
      <w:r>
        <w:rPr>
          <w:rFonts w:hint="default" w:ascii="Times New Roman" w:hAnsi="Times New Roman" w:cs="Times New Roman"/>
          <w:i/>
          <w:color w:val="1F2021"/>
        </w:rPr>
        <w:t>x'</w:t>
      </w:r>
      <w:r>
        <w:rPr>
          <w:rFonts w:hint="default" w:ascii="Times New Roman" w:hAnsi="Times New Roman" w:cs="Times New Roman"/>
          <w:color w:val="1F2021"/>
        </w:rPr>
        <w:t>:</w:t>
      </w:r>
    </w:p>
    <w:p>
      <w:pPr>
        <w:pStyle w:val="8"/>
        <w:rPr>
          <w:rFonts w:hint="default" w:ascii="Times New Roman" w:hAnsi="Times New Roman" w:cs="Times New Roman"/>
          <w:sz w:val="26"/>
        </w:rPr>
      </w:pPr>
    </w:p>
    <w:p>
      <w:pPr>
        <w:pStyle w:val="8"/>
        <w:spacing w:before="3"/>
        <w:rPr>
          <w:rFonts w:hint="default" w:ascii="Times New Roman" w:hAnsi="Times New Roman" w:cs="Times New Roman"/>
          <w:sz w:val="38"/>
        </w:rPr>
      </w:pPr>
    </w:p>
    <w:p>
      <w:pPr>
        <w:pStyle w:val="8"/>
        <w:ind w:left="1371" w:right="975"/>
        <w:rPr>
          <w:rFonts w:hint="default" w:ascii="Times New Roman" w:hAnsi="Times New Roman" w:cs="Times New Roman"/>
        </w:rPr>
      </w:pPr>
      <w:r>
        <w:rPr>
          <w:rFonts w:hint="default" w:ascii="Times New Roman" w:hAnsi="Times New Roman" w:cs="Times New Roman"/>
          <w:color w:val="1F2021"/>
        </w:rPr>
        <w:t xml:space="preserve">The number of samples/trees, </w:t>
      </w:r>
      <w:r>
        <w:rPr>
          <w:rFonts w:hint="default" w:ascii="Times New Roman" w:hAnsi="Times New Roman" w:cs="Times New Roman"/>
          <w:i/>
          <w:color w:val="1F2021"/>
        </w:rPr>
        <w:t>B</w:t>
      </w:r>
      <w:r>
        <w:rPr>
          <w:rFonts w:hint="default" w:ascii="Times New Roman" w:hAnsi="Times New Roman" w:cs="Times New Roman"/>
          <w:color w:val="1F2021"/>
        </w:rPr>
        <w:t xml:space="preserve">, is a free parameter. Typically, a few hundred to several thousand trees are used, depending on the size and nature of the training set. An optimal number of trees </w:t>
      </w:r>
      <w:r>
        <w:rPr>
          <w:rFonts w:hint="default" w:ascii="Times New Roman" w:hAnsi="Times New Roman" w:cs="Times New Roman"/>
          <w:i/>
          <w:color w:val="1F2021"/>
        </w:rPr>
        <w:t xml:space="preserve">B </w:t>
      </w:r>
      <w:r>
        <w:rPr>
          <w:rFonts w:hint="default" w:ascii="Times New Roman" w:hAnsi="Times New Roman" w:cs="Times New Roman"/>
          <w:color w:val="1F2021"/>
        </w:rPr>
        <w:t xml:space="preserve">can be found using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"https://en.wikipedia.org/wiki/Cross-validation_(statistics)"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cross-validation</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or by observing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"https://en.wikipedia.org/wiki/Out-of-bag_error" \h </w:instrText>
      </w:r>
      <w:r>
        <w:rPr>
          <w:rFonts w:hint="default" w:ascii="Times New Roman" w:hAnsi="Times New Roman" w:cs="Times New Roman"/>
        </w:rPr>
        <w:fldChar w:fldCharType="separate"/>
      </w:r>
      <w:r>
        <w:rPr>
          <w:rFonts w:hint="default" w:ascii="Times New Roman" w:hAnsi="Times New Roman" w:cs="Times New Roman"/>
          <w:i/>
          <w:color w:val="0A0080"/>
          <w:u w:val="single" w:color="0A0080"/>
        </w:rPr>
        <w:t>out-of-bag error</w:t>
      </w:r>
      <w:r>
        <w:rPr>
          <w:rFonts w:hint="default" w:ascii="Times New Roman" w:hAnsi="Times New Roman" w:cs="Times New Roman"/>
          <w:i/>
          <w:color w:val="0A0080"/>
          <w:u w:val="single" w:color="0A0080"/>
        </w:rPr>
        <w:fldChar w:fldCharType="end"/>
      </w:r>
      <w:r>
        <w:rPr>
          <w:rFonts w:hint="default" w:ascii="Times New Roman" w:hAnsi="Times New Roman" w:cs="Times New Roman"/>
          <w:color w:val="1F2021"/>
        </w:rPr>
        <w:t xml:space="preserve">: the mean prediction error on each training </w:t>
      </w:r>
      <w:r>
        <w:rPr>
          <w:rFonts w:hint="default" w:ascii="Times New Roman" w:hAnsi="Times New Roman" w:cs="Times New Roman"/>
          <w:color w:val="1F2021"/>
          <w:w w:val="99"/>
        </w:rPr>
        <w:t>s</w:t>
      </w:r>
      <w:r>
        <w:rPr>
          <w:rFonts w:hint="default" w:ascii="Times New Roman" w:hAnsi="Times New Roman" w:cs="Times New Roman"/>
          <w:color w:val="1F2021"/>
        </w:rPr>
        <w:t xml:space="preserve">ample </w:t>
      </w:r>
      <w:r>
        <w:rPr>
          <w:rFonts w:hint="default" w:ascii="Times New Roman" w:hAnsi="Times New Roman" w:cs="Times New Roman"/>
          <w:i/>
          <w:color w:val="1F2021"/>
          <w:w w:val="49"/>
        </w:rPr>
        <w:t>xᵢ</w:t>
      </w:r>
      <w:r>
        <w:rPr>
          <w:rFonts w:hint="default" w:ascii="Times New Roman" w:hAnsi="Times New Roman" w:cs="Times New Roman"/>
          <w:color w:val="1F2021"/>
        </w:rPr>
        <w:t xml:space="preserve">, </w:t>
      </w:r>
      <w:r>
        <w:rPr>
          <w:rFonts w:hint="default" w:ascii="Times New Roman" w:hAnsi="Times New Roman" w:cs="Times New Roman"/>
          <w:color w:val="1F2021"/>
          <w:w w:val="99"/>
        </w:rPr>
        <w:t>us</w:t>
      </w:r>
      <w:r>
        <w:rPr>
          <w:rFonts w:hint="default" w:ascii="Times New Roman" w:hAnsi="Times New Roman" w:cs="Times New Roman"/>
          <w:color w:val="1F2021"/>
        </w:rPr>
        <w:t>ing only the tree</w:t>
      </w:r>
      <w:r>
        <w:rPr>
          <w:rFonts w:hint="default" w:ascii="Times New Roman" w:hAnsi="Times New Roman" w:cs="Times New Roman"/>
          <w:color w:val="1F2021"/>
          <w:w w:val="99"/>
        </w:rPr>
        <w:t>s</w:t>
      </w:r>
      <w:r>
        <w:rPr>
          <w:rFonts w:hint="default" w:ascii="Times New Roman" w:hAnsi="Times New Roman" w:cs="Times New Roman"/>
          <w:color w:val="1F2021"/>
        </w:rPr>
        <w:t xml:space="preserve"> that did not have </w:t>
      </w:r>
      <w:r>
        <w:rPr>
          <w:rFonts w:hint="default" w:ascii="Times New Roman" w:hAnsi="Times New Roman" w:cs="Times New Roman"/>
          <w:i/>
          <w:color w:val="1F2021"/>
          <w:w w:val="49"/>
        </w:rPr>
        <w:t>xᵢ</w:t>
      </w:r>
      <w:r>
        <w:rPr>
          <w:rFonts w:hint="default" w:ascii="Times New Roman" w:hAnsi="Times New Roman" w:cs="Times New Roman"/>
          <w:i/>
          <w:color w:val="1F2021"/>
        </w:rPr>
        <w:t xml:space="preserve"> </w:t>
      </w:r>
      <w:r>
        <w:rPr>
          <w:rFonts w:hint="default" w:ascii="Times New Roman" w:hAnsi="Times New Roman" w:cs="Times New Roman"/>
          <w:color w:val="1F2021"/>
        </w:rPr>
        <w:t>in their boot</w:t>
      </w:r>
      <w:r>
        <w:rPr>
          <w:rFonts w:hint="default" w:ascii="Times New Roman" w:hAnsi="Times New Roman" w:cs="Times New Roman"/>
          <w:color w:val="1F2021"/>
          <w:w w:val="99"/>
        </w:rPr>
        <w:t>s</w:t>
      </w:r>
      <w:r>
        <w:rPr>
          <w:rFonts w:hint="default" w:ascii="Times New Roman" w:hAnsi="Times New Roman" w:cs="Times New Roman"/>
          <w:color w:val="1F2021"/>
        </w:rPr>
        <w:t>trap</w:t>
      </w:r>
    </w:p>
    <w:p>
      <w:pPr>
        <w:pStyle w:val="8"/>
        <w:ind w:left="1371" w:right="915"/>
        <w:rPr>
          <w:rFonts w:hint="default" w:ascii="Times New Roman" w:hAnsi="Times New Roman" w:cs="Times New Roman"/>
        </w:rPr>
      </w:pPr>
      <w:r>
        <w:rPr>
          <w:rFonts w:hint="default" w:ascii="Times New Roman" w:hAnsi="Times New Roman" w:cs="Times New Roman"/>
          <w:color w:val="1F2021"/>
        </w:rPr>
        <w:t>sample.</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"https://en.wikipedia.org/wiki/Random_forest#cite_note-islr-13"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[13]</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The training and test error tend to level off after some number of trees have been fit.</w:t>
      </w:r>
    </w:p>
    <w:p>
      <w:pPr>
        <w:pStyle w:val="4"/>
        <w:spacing w:before="124"/>
        <w:ind w:left="1371"/>
        <w:rPr>
          <w:rFonts w:hint="default" w:ascii="Times New Roman" w:hAnsi="Times New Roman" w:cs="Times New Roman"/>
        </w:rPr>
      </w:pPr>
      <w:bookmarkStart w:id="4" w:name="From bagging to random forests"/>
      <w:bookmarkEnd w:id="4"/>
      <w:r>
        <w:rPr>
          <w:rFonts w:hint="default" w:ascii="Times New Roman" w:hAnsi="Times New Roman" w:cs="Times New Roman"/>
        </w:rPr>
        <w:t>From bagging to random forests</w:t>
      </w:r>
    </w:p>
    <w:p>
      <w:pPr>
        <w:spacing w:before="24"/>
        <w:ind w:left="1371" w:right="0" w:firstLine="0"/>
        <w:jc w:val="left"/>
        <w:rPr>
          <w:rFonts w:hint="default" w:ascii="Times New Roman" w:hAnsi="Times New Roman" w:cs="Times New Roman"/>
          <w:i/>
          <w:sz w:val="24"/>
        </w:rPr>
      </w:pPr>
      <w:r>
        <w:rPr>
          <w:rFonts w:hint="default" w:ascii="Times New Roman" w:hAnsi="Times New Roman" w:cs="Times New Roman"/>
          <w:i/>
          <w:color w:val="1F2021"/>
          <w:sz w:val="24"/>
        </w:rPr>
        <w:t xml:space="preserve">Main article: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"https://en.wikipedia.org/wiki/Random_subspace_method" \h </w:instrText>
      </w:r>
      <w:r>
        <w:rPr>
          <w:rFonts w:hint="default" w:ascii="Times New Roman" w:hAnsi="Times New Roman" w:cs="Times New Roman"/>
        </w:rPr>
        <w:fldChar w:fldCharType="separate"/>
      </w:r>
      <w:r>
        <w:rPr>
          <w:rFonts w:hint="default" w:ascii="Times New Roman" w:hAnsi="Times New Roman" w:cs="Times New Roman"/>
          <w:i/>
          <w:color w:val="0A0080"/>
          <w:sz w:val="24"/>
          <w:u w:val="single" w:color="0A0080"/>
        </w:rPr>
        <w:t>Random subspace method</w:t>
      </w:r>
      <w:r>
        <w:rPr>
          <w:rFonts w:hint="default" w:ascii="Times New Roman" w:hAnsi="Times New Roman" w:cs="Times New Roman"/>
          <w:i/>
          <w:color w:val="0A0080"/>
          <w:sz w:val="24"/>
          <w:u w:val="single" w:color="0A0080"/>
        </w:rPr>
        <w:fldChar w:fldCharType="end"/>
      </w:r>
    </w:p>
    <w:p>
      <w:pPr>
        <w:pStyle w:val="8"/>
        <w:spacing w:before="174" w:line="242" w:lineRule="auto"/>
        <w:ind w:left="1371" w:right="969"/>
        <w:jc w:val="both"/>
        <w:rPr>
          <w:rFonts w:hint="default" w:ascii="Times New Roman" w:hAnsi="Times New Roman" w:cs="Times New Roman"/>
        </w:rPr>
      </w:pPr>
      <w:r>
        <w:rPr>
          <w:rFonts w:hint="default" w:ascii="Times New Roman" w:hAnsi="Times New Roman" w:cs="Times New Roman"/>
          <w:color w:val="1F2021"/>
        </w:rPr>
        <w:t>The above procedure describes the original bagging algorithm for trees.</w:t>
      </w:r>
      <w:r>
        <w:rPr>
          <w:rFonts w:hint="default" w:ascii="Times New Roman" w:hAnsi="Times New Roman" w:cs="Times New Roman"/>
          <w:color w:val="1F2021"/>
          <w:spacing w:val="-23"/>
        </w:rPr>
        <w:t xml:space="preserve"> </w:t>
      </w:r>
      <w:r>
        <w:rPr>
          <w:rFonts w:hint="default" w:ascii="Times New Roman" w:hAnsi="Times New Roman" w:cs="Times New Roman"/>
          <w:color w:val="1F2021"/>
        </w:rPr>
        <w:t>Random forests differ in only one way from this general scheme: they use a modified tree learning algorithm that selects, at each candidate split in the learning</w:t>
      </w:r>
      <w:r>
        <w:rPr>
          <w:rFonts w:hint="default" w:ascii="Times New Roman" w:hAnsi="Times New Roman" w:cs="Times New Roman"/>
          <w:color w:val="1F2021"/>
          <w:spacing w:val="-15"/>
        </w:rPr>
        <w:t xml:space="preserve"> </w:t>
      </w:r>
      <w:r>
        <w:rPr>
          <w:rFonts w:hint="default" w:ascii="Times New Roman" w:hAnsi="Times New Roman" w:cs="Times New Roman"/>
          <w:color w:val="1F2021"/>
        </w:rPr>
        <w:t>process,</w:t>
      </w:r>
    </w:p>
    <w:p>
      <w:pPr>
        <w:pStyle w:val="8"/>
        <w:ind w:left="1371" w:right="975"/>
        <w:rPr>
          <w:rFonts w:hint="default" w:ascii="Times New Roman" w:hAnsi="Times New Roman" w:cs="Times New Roman"/>
        </w:rPr>
      </w:pPr>
      <w:r>
        <w:rPr>
          <w:rFonts w:hint="default" w:ascii="Times New Roman" w:hAnsi="Times New Roman" w:cs="Times New Roman"/>
          <w:color w:val="1F2021"/>
        </w:rPr>
        <w:t xml:space="preserve">a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"https://en.wikipedia.org/wiki/Random_subspace_method"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random subset of the features</w:t>
      </w:r>
      <w:r>
        <w:rPr>
          <w:rFonts w:hint="default" w:ascii="Times New Roman" w:hAnsi="Times New Roman" w:cs="Times New Roman"/>
          <w:color w:val="1F2021"/>
        </w:rPr>
        <w:t>.</w:t>
      </w:r>
      <w:r>
        <w:rPr>
          <w:rFonts w:hint="default" w:ascii="Times New Roman" w:hAnsi="Times New Roman" w:cs="Times New Roman"/>
          <w:color w:val="1F2021"/>
        </w:rPr>
        <w:fldChar w:fldCharType="end"/>
      </w:r>
      <w:r>
        <w:rPr>
          <w:rFonts w:hint="default" w:ascii="Times New Roman" w:hAnsi="Times New Roman" w:cs="Times New Roman"/>
          <w:color w:val="1F2021"/>
        </w:rPr>
        <w:t xml:space="preserve"> This process is sometimes called "feature bagging". The reason for doing this is the correlation of the trees in an ordinary bootstrap sample: if one or a few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"https://en.wikipedia.org/wiki/Feature_(machine_learning)"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features</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are very strong predictors for the response variable (target output), these features will be selected in many of</w:t>
      </w:r>
    </w:p>
    <w:p>
      <w:pPr>
        <w:pStyle w:val="8"/>
        <w:ind w:left="1371" w:right="1001"/>
        <w:rPr>
          <w:rFonts w:hint="default" w:ascii="Times New Roman" w:hAnsi="Times New Roman" w:cs="Times New Roman"/>
        </w:rPr>
      </w:pPr>
      <w:r>
        <w:rPr>
          <w:rFonts w:hint="default" w:ascii="Times New Roman" w:hAnsi="Times New Roman" w:cs="Times New Roman"/>
          <w:color w:val="1F2021"/>
        </w:rPr>
        <w:t xml:space="preserve">the </w:t>
      </w:r>
      <w:r>
        <w:rPr>
          <w:rFonts w:hint="default" w:ascii="Times New Roman" w:hAnsi="Times New Roman" w:cs="Times New Roman"/>
          <w:i/>
          <w:color w:val="1F2021"/>
        </w:rPr>
        <w:t xml:space="preserve">B </w:t>
      </w:r>
      <w:r>
        <w:rPr>
          <w:rFonts w:hint="default" w:ascii="Times New Roman" w:hAnsi="Times New Roman" w:cs="Times New Roman"/>
          <w:color w:val="1F2021"/>
        </w:rPr>
        <w:t>trees, causing them to become correlated. An analysis of how bagging and random subspace projection contribute to accuracy gains under different conditions is given by Ho.</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"https://en.wikipedia.org/wiki/Random_forest#cite_note-ho2002-14"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[14]</w:t>
      </w:r>
      <w:r>
        <w:rPr>
          <w:rFonts w:hint="default" w:ascii="Times New Roman" w:hAnsi="Times New Roman" w:cs="Times New Roman"/>
          <w:color w:val="0A0080"/>
          <w:u w:val="single" w:color="0A0080"/>
          <w:vertAlign w:val="superscript"/>
        </w:rPr>
        <w:fldChar w:fldCharType="end"/>
      </w:r>
    </w:p>
    <w:p>
      <w:pPr>
        <w:pStyle w:val="8"/>
        <w:spacing w:before="122" w:line="242" w:lineRule="auto"/>
        <w:ind w:left="1371" w:right="1116"/>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page">
                  <wp:posOffset>5081905</wp:posOffset>
                </wp:positionH>
                <wp:positionV relativeFrom="paragraph">
                  <wp:posOffset>70485</wp:posOffset>
                </wp:positionV>
                <wp:extent cx="88900" cy="190500"/>
                <wp:effectExtent l="0" t="0" r="0" b="0"/>
                <wp:wrapNone/>
                <wp:docPr id="7" name="Freeform 7"/>
                <wp:cNvGraphicFramePr/>
                <a:graphic xmlns:a="http://schemas.openxmlformats.org/drawingml/2006/main">
                  <a:graphicData uri="http://schemas.microsoft.com/office/word/2010/wordprocessingShape">
                    <wps:wsp>
                      <wps:cNvSpPr/>
                      <wps:spPr>
                        <a:xfrm>
                          <a:off x="0" y="0"/>
                          <a:ext cx="88900" cy="190500"/>
                        </a:xfrm>
                        <a:custGeom>
                          <a:avLst/>
                          <a:gdLst/>
                          <a:ahLst/>
                          <a:cxnLst/>
                          <a:pathLst>
                            <a:path w="140" h="300">
                              <a:moveTo>
                                <a:pt x="140" y="0"/>
                              </a:moveTo>
                              <a:lnTo>
                                <a:pt x="130" y="0"/>
                              </a:lnTo>
                              <a:lnTo>
                                <a:pt x="130" y="10"/>
                              </a:lnTo>
                              <a:lnTo>
                                <a:pt x="130" y="290"/>
                              </a:lnTo>
                              <a:lnTo>
                                <a:pt x="10" y="290"/>
                              </a:lnTo>
                              <a:lnTo>
                                <a:pt x="10" y="10"/>
                              </a:lnTo>
                              <a:lnTo>
                                <a:pt x="130" y="10"/>
                              </a:lnTo>
                              <a:lnTo>
                                <a:pt x="130" y="0"/>
                              </a:lnTo>
                              <a:lnTo>
                                <a:pt x="10" y="0"/>
                              </a:lnTo>
                              <a:lnTo>
                                <a:pt x="0" y="0"/>
                              </a:lnTo>
                              <a:lnTo>
                                <a:pt x="0" y="300"/>
                              </a:lnTo>
                              <a:lnTo>
                                <a:pt x="10" y="300"/>
                              </a:lnTo>
                              <a:lnTo>
                                <a:pt x="130" y="300"/>
                              </a:lnTo>
                              <a:lnTo>
                                <a:pt x="140" y="300"/>
                              </a:lnTo>
                              <a:lnTo>
                                <a:pt x="14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400.15pt;margin-top:5.55pt;height:15pt;width:7pt;mso-position-horizontal-relative:page;z-index:-251652096;mso-width-relative:page;mso-height-relative:page;" fillcolor="#000000" filled="t" stroked="f" coordsize="140,300" o:gfxdata="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qsn4zVAAAA&#10;CQEAAA8AAAAAAAAAAQAgAAAAIgAAAGRycy9kb3ducmV2LnhtbFBLAQIUABQAAAAIAIdO4kBpV09V&#10;IAIAAPkFAAAOAAAAAAAAAAEAIAAAACQBAABkcnMvZTJvRG9jLnhtbFBLBQYAAAAABgAGAFkBAAC2&#10;BQAAAAA=&#10;" path="m140,0l130,0,130,10,130,290,10,290,10,10,130,10,130,0,10,0,0,0,0,300,10,300,130,300,140,300,140,0xe">
                <v:fill on="t" focussize="0,0"/>
                <v:stroke on="f"/>
                <v:imagedata o:title=""/>
                <o:lock v:ext="edit" aspectratio="f"/>
              </v:shape>
            </w:pict>
          </mc:Fallback>
        </mc:AlternateContent>
      </w:r>
      <w:r>
        <w:rPr>
          <w:rFonts w:hint="default" w:ascii="Times New Roman" w:hAnsi="Times New Roman" w:cs="Times New Roman"/>
          <w:color w:val="1F2021"/>
        </w:rPr>
        <w:t xml:space="preserve">Typically, for a classification problem with </w:t>
      </w:r>
      <w:r>
        <w:rPr>
          <w:rFonts w:hint="default" w:ascii="Times New Roman" w:hAnsi="Times New Roman" w:cs="Times New Roman"/>
          <w:i/>
          <w:color w:val="1F2021"/>
        </w:rPr>
        <w:t xml:space="preserve">p </w:t>
      </w:r>
      <w:r>
        <w:rPr>
          <w:rFonts w:hint="default" w:ascii="Times New Roman" w:hAnsi="Times New Roman" w:cs="Times New Roman"/>
          <w:color w:val="1F2021"/>
        </w:rPr>
        <w:t>features, √</w:t>
      </w:r>
      <w:r>
        <w:rPr>
          <w:rFonts w:hint="default" w:ascii="Times New Roman" w:hAnsi="Times New Roman" w:cs="Times New Roman"/>
          <w:i/>
          <w:color w:val="1F2021"/>
        </w:rPr>
        <w:t xml:space="preserve">p </w:t>
      </w:r>
      <w:r>
        <w:rPr>
          <w:rFonts w:hint="default" w:ascii="Times New Roman" w:hAnsi="Times New Roman" w:cs="Times New Roman"/>
          <w:color w:val="1F2021"/>
        </w:rPr>
        <w:t>(rounded down) features are used in each split.</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592</w:t>
      </w:r>
      <w:r>
        <w:rPr>
          <w:rFonts w:hint="default" w:ascii="Times New Roman" w:hAnsi="Times New Roman" w:cs="Times New Roman"/>
          <w:color w:val="1F2021"/>
          <w:vertAlign w:val="baseline"/>
        </w:rPr>
        <w:t xml:space="preserve"> For regression problems the inventors recommend </w:t>
      </w:r>
      <w:r>
        <w:rPr>
          <w:rFonts w:hint="default" w:ascii="Times New Roman" w:hAnsi="Times New Roman" w:cs="Times New Roman"/>
          <w:i/>
          <w:color w:val="1F2021"/>
          <w:vertAlign w:val="baseline"/>
        </w:rPr>
        <w:t xml:space="preserve">p/3 </w:t>
      </w:r>
      <w:r>
        <w:rPr>
          <w:rFonts w:hint="default" w:ascii="Times New Roman" w:hAnsi="Times New Roman" w:cs="Times New Roman"/>
          <w:color w:val="1F2021"/>
          <w:vertAlign w:val="baseline"/>
        </w:rPr>
        <w:t>(rounded down) with a minimum node size of 5 as the default.</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592</w:t>
      </w:r>
      <w:r>
        <w:rPr>
          <w:rFonts w:hint="default" w:ascii="Times New Roman" w:hAnsi="Times New Roman" w:cs="Times New Roman"/>
          <w:color w:val="1F2021"/>
          <w:vertAlign w:val="baseline"/>
        </w:rPr>
        <w:t xml:space="preserve"> In practice the best values for these parameters will depend on the problem, and they should be treated as tuning parameters.</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"https://en.wikipedia.org/wiki/Random_forest#cite_note-elemstatlearn-3"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[3]</w:t>
      </w:r>
      <w:r>
        <w:rPr>
          <w:rFonts w:hint="default" w:ascii="Times New Roman" w:hAnsi="Times New Roman" w:cs="Times New Roman"/>
          <w:color w:val="1F2021"/>
          <w:vertAlign w:val="superscript"/>
        </w:rPr>
        <w:t>:</w:t>
      </w:r>
      <w:r>
        <w:rPr>
          <w:rFonts w:hint="default" w:ascii="Times New Roman" w:hAnsi="Times New Roman" w:cs="Times New Roman"/>
          <w:color w:val="1F2021"/>
          <w:vertAlign w:val="superscript"/>
        </w:rPr>
        <w:fldChar w:fldCharType="end"/>
      </w:r>
      <w:r>
        <w:rPr>
          <w:rFonts w:hint="default" w:ascii="Times New Roman" w:hAnsi="Times New Roman" w:cs="Times New Roman"/>
          <w:color w:val="1F2021"/>
          <w:vertAlign w:val="superscript"/>
        </w:rPr>
        <w:t>592</w:t>
      </w:r>
    </w:p>
    <w:p>
      <w:pPr>
        <w:pStyle w:val="4"/>
        <w:spacing w:before="122"/>
        <w:ind w:left="1371"/>
        <w:rPr>
          <w:rFonts w:hint="default" w:ascii="Times New Roman" w:hAnsi="Times New Roman" w:cs="Times New Roman"/>
        </w:rPr>
      </w:pPr>
      <w:bookmarkStart w:id="5" w:name="ExtraTrees"/>
      <w:bookmarkEnd w:id="5"/>
      <w:r>
        <w:rPr>
          <w:rFonts w:hint="default" w:ascii="Times New Roman" w:hAnsi="Times New Roman" w:cs="Times New Roman"/>
        </w:rPr>
        <w:t>ExtraTrees</w:t>
      </w:r>
    </w:p>
    <w:p>
      <w:pPr>
        <w:pStyle w:val="8"/>
        <w:spacing w:before="139"/>
        <w:ind w:left="1371" w:right="855"/>
        <w:rPr>
          <w:rFonts w:hint="default" w:ascii="Times New Roman" w:hAnsi="Times New Roman" w:cs="Times New Roman"/>
        </w:rPr>
      </w:pPr>
      <w:r>
        <w:rPr>
          <w:rFonts w:hint="default" w:ascii="Times New Roman" w:hAnsi="Times New Roman" w:cs="Times New Roman"/>
          <w:color w:val="1F2021"/>
        </w:rPr>
        <w:t xml:space="preserve">Adding one further step of randomization yields </w:t>
      </w:r>
      <w:r>
        <w:rPr>
          <w:rFonts w:hint="default" w:ascii="Times New Roman" w:hAnsi="Times New Roman" w:cs="Times New Roman"/>
          <w:i/>
          <w:color w:val="1F2021"/>
        </w:rPr>
        <w:t>extremely randomized trees</w:t>
      </w:r>
      <w:r>
        <w:rPr>
          <w:rFonts w:hint="default" w:ascii="Times New Roman" w:hAnsi="Times New Roman" w:cs="Times New Roman"/>
          <w:color w:val="1F2021"/>
        </w:rPr>
        <w:t>, or ExtraTrees. While similar to ordinary random forests in that they are an ensemble of individual trees, there are two main differences: first, each tree is trained using the whole learning sample (rather than a bootstrap sample), and second, the top- down splitting in the tree learner is randomized. Instead of computing the</w:t>
      </w:r>
    </w:p>
    <w:p>
      <w:pPr>
        <w:pStyle w:val="8"/>
        <w:spacing w:before="1" w:line="276" w:lineRule="exact"/>
        <w:ind w:left="1371"/>
        <w:rPr>
          <w:rFonts w:hint="default" w:ascii="Times New Roman" w:hAnsi="Times New Roman" w:cs="Times New Roman"/>
        </w:rPr>
      </w:pPr>
      <w:r>
        <w:rPr>
          <w:rFonts w:hint="default" w:ascii="Times New Roman" w:hAnsi="Times New Roman" w:cs="Times New Roman"/>
          <w:color w:val="1F2021"/>
        </w:rPr>
        <w:t xml:space="preserve">locally </w:t>
      </w:r>
      <w:r>
        <w:rPr>
          <w:rFonts w:hint="default" w:ascii="Times New Roman" w:hAnsi="Times New Roman" w:cs="Times New Roman"/>
          <w:i/>
          <w:color w:val="1F2021"/>
        </w:rPr>
        <w:t xml:space="preserve">optimal </w:t>
      </w:r>
      <w:r>
        <w:rPr>
          <w:rFonts w:hint="default" w:ascii="Times New Roman" w:hAnsi="Times New Roman" w:cs="Times New Roman"/>
          <w:color w:val="1F2021"/>
        </w:rPr>
        <w:t>cut-point for each feature under consideration (based on,</w:t>
      </w:r>
    </w:p>
    <w:p>
      <w:pPr>
        <w:pStyle w:val="8"/>
        <w:ind w:left="1371" w:right="791"/>
        <w:rPr>
          <w:rFonts w:hint="default" w:ascii="Times New Roman" w:hAnsi="Times New Roman" w:cs="Times New Roman"/>
        </w:rPr>
      </w:pPr>
      <w:r>
        <w:rPr>
          <w:rFonts w:hint="default" w:ascii="Times New Roman" w:hAnsi="Times New Roman" w:cs="Times New Roman"/>
          <w:color w:val="1F2021"/>
        </w:rPr>
        <w:t>e.g.,</w:t>
      </w:r>
      <w:r>
        <w:rPr>
          <w:rFonts w:hint="default" w:ascii="Times New Roman" w:hAnsi="Times New Roman" w:cs="Times New Roman"/>
          <w:color w:val="0A008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"https://en.wikipedia.org/wiki/Information_gain"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information gain</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or the</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"https://en.wikipedia.org/wiki/Gini_impurity" \h </w:instrText>
      </w:r>
      <w:r>
        <w:rPr>
          <w:rFonts w:hint="default" w:ascii="Times New Roman" w:hAnsi="Times New Roman" w:cs="Times New Roman"/>
        </w:rPr>
        <w:fldChar w:fldCharType="separate"/>
      </w:r>
      <w:r>
        <w:rPr>
          <w:rFonts w:hint="default" w:ascii="Times New Roman" w:hAnsi="Times New Roman" w:cs="Times New Roman"/>
          <w:color w:val="0A0080"/>
        </w:rPr>
        <w:t xml:space="preserve"> </w:t>
      </w:r>
      <w:r>
        <w:rPr>
          <w:rFonts w:hint="default" w:ascii="Times New Roman" w:hAnsi="Times New Roman" w:cs="Times New Roman"/>
          <w:color w:val="0A0080"/>
          <w:u w:val="single" w:color="0A0080"/>
        </w:rPr>
        <w:t>Gini impurity</w:t>
      </w:r>
      <w:r>
        <w:rPr>
          <w:rFonts w:hint="default" w:ascii="Times New Roman" w:hAnsi="Times New Roman" w:cs="Times New Roman"/>
          <w:color w:val="0A0080"/>
          <w:u w:val="single" w:color="0A0080"/>
        </w:rPr>
        <w:fldChar w:fldCharType="end"/>
      </w:r>
      <w:r>
        <w:rPr>
          <w:rFonts w:hint="default" w:ascii="Times New Roman" w:hAnsi="Times New Roman" w:cs="Times New Roman"/>
          <w:color w:val="1F2021"/>
        </w:rPr>
        <w:t xml:space="preserve">), a </w:t>
      </w:r>
      <w:r>
        <w:rPr>
          <w:rFonts w:hint="default" w:ascii="Times New Roman" w:hAnsi="Times New Roman" w:cs="Times New Roman"/>
          <w:i/>
          <w:color w:val="1F2021"/>
        </w:rPr>
        <w:t xml:space="preserve">random </w:t>
      </w:r>
      <w:r>
        <w:rPr>
          <w:rFonts w:hint="default" w:ascii="Times New Roman" w:hAnsi="Times New Roman" w:cs="Times New Roman"/>
          <w:color w:val="1F2021"/>
        </w:rPr>
        <w:t>cut-point is selected. This value is selected from a uniform distribution within the feature's empirical range (in the tree's training set). Then, of all the randomly generated splits, the split that yields the highest score is chosen to split the node. Similar to ordinary random forests, the number of randomly selected features to be considered at each node can be specified</w:t>
      </w:r>
    </w:p>
    <w:p>
      <w:pPr>
        <w:pStyle w:val="4"/>
        <w:spacing w:before="124"/>
        <w:rPr>
          <w:rFonts w:hint="default" w:ascii="Times New Roman" w:hAnsi="Times New Roman" w:cs="Times New Roman"/>
        </w:rPr>
      </w:pPr>
      <w:bookmarkStart w:id="6" w:name="Variable importance"/>
      <w:bookmarkEnd w:id="6"/>
      <w:r>
        <w:rPr>
          <w:rFonts w:hint="default" w:ascii="Times New Roman" w:hAnsi="Times New Roman" w:cs="Times New Roman"/>
        </w:rPr>
        <w:t>Variable importance</w:t>
      </w:r>
    </w:p>
    <w:p>
      <w:pPr>
        <w:pStyle w:val="8"/>
        <w:spacing w:before="139"/>
        <w:ind w:left="220" w:right="962"/>
        <w:rPr>
          <w:rFonts w:hint="default" w:ascii="Times New Roman" w:hAnsi="Times New Roman" w:cs="Times New Roman"/>
        </w:rPr>
      </w:pPr>
      <w:r>
        <w:rPr>
          <w:rFonts w:hint="default" w:ascii="Times New Roman" w:hAnsi="Times New Roman" w:cs="Times New Roman"/>
          <w:color w:val="1F2021"/>
        </w:rPr>
        <w:t>Random forests can be used to rank the importance of variables in a regression or classification problem in a natural way. The following technique was described in Breiman's original paper</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"https://en.wikipedia.org/wiki/Random_forest#cite_note-breiman2001-7"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[7]</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 xml:space="preserve">and is implemented in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"https://en.wikipedia.org/wiki/R_(programming_language)"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baseline"/>
        </w:rPr>
        <w:t>R</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package randomForest.</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"https://en.wikipedia.org/wiki/Random_forest#cite_note-rpackage-8"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[8]</w:t>
      </w:r>
      <w:r>
        <w:rPr>
          <w:rFonts w:hint="default" w:ascii="Times New Roman" w:hAnsi="Times New Roman" w:cs="Times New Roman"/>
          <w:color w:val="0A0080"/>
          <w:u w:val="single" w:color="0A0080"/>
          <w:vertAlign w:val="superscript"/>
        </w:rPr>
        <w:fldChar w:fldCharType="end"/>
      </w:r>
    </w:p>
    <w:p>
      <w:pPr>
        <w:spacing w:after="0"/>
        <w:rPr>
          <w:rFonts w:hint="default" w:ascii="Times New Roman" w:hAnsi="Times New Roman" w:cs="Times New Roman"/>
        </w:rPr>
        <w:sectPr>
          <w:pgSz w:w="11910" w:h="16840"/>
          <w:pgMar w:top="1380" w:right="600" w:bottom="1200" w:left="1220" w:header="0" w:footer="1001" w:gutter="0"/>
          <w:cols w:space="720" w:num="1"/>
        </w:sectPr>
      </w:pPr>
    </w:p>
    <w:p>
      <w:pPr>
        <w:pStyle w:val="8"/>
        <w:spacing w:before="96"/>
        <w:ind w:left="220" w:right="910"/>
        <w:jc w:val="both"/>
        <w:rPr>
          <w:rFonts w:hint="default" w:ascii="Times New Roman" w:hAnsi="Times New Roman" w:cs="Times New Roman"/>
        </w:rPr>
      </w:pPr>
      <w:r>
        <w:rPr>
          <w:rFonts w:hint="default" w:ascii="Times New Roman" w:hAnsi="Times New Roman" w:cs="Times New Roman"/>
          <w:color w:val="1F2021"/>
        </w:rPr>
        <w:t xml:space="preserve">The first step in measuring the variable importance in a data set       is to fit a random forest to the data. During the fitting process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"https://en.wikipedia.org/wiki/Out-of-bag_error"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out-of-bag error</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for each data point is recorded and averaged over the forest (errors on an independent test set can be substituted if bagging is not used during</w:t>
      </w:r>
      <w:r>
        <w:rPr>
          <w:rFonts w:hint="default" w:ascii="Times New Roman" w:hAnsi="Times New Roman" w:cs="Times New Roman"/>
          <w:color w:val="1F2021"/>
          <w:spacing w:val="-1"/>
        </w:rPr>
        <w:t xml:space="preserve"> </w:t>
      </w:r>
      <w:r>
        <w:rPr>
          <w:rFonts w:hint="default" w:ascii="Times New Roman" w:hAnsi="Times New Roman" w:cs="Times New Roman"/>
          <w:color w:val="1F2021"/>
        </w:rPr>
        <w:t>training).</w:t>
      </w:r>
    </w:p>
    <w:p>
      <w:pPr>
        <w:pStyle w:val="8"/>
        <w:spacing w:before="4"/>
        <w:rPr>
          <w:rFonts w:hint="default" w:ascii="Times New Roman" w:hAnsi="Times New Roman" w:cs="Times New Roman"/>
          <w:sz w:val="32"/>
        </w:rPr>
      </w:pPr>
    </w:p>
    <w:p>
      <w:pPr>
        <w:pStyle w:val="8"/>
        <w:tabs>
          <w:tab w:val="left" w:pos="3986"/>
          <w:tab w:val="left" w:pos="8523"/>
        </w:tabs>
        <w:ind w:left="220" w:right="1081"/>
        <w:rPr>
          <w:rFonts w:hint="default" w:ascii="Times New Roman" w:hAnsi="Times New Roman" w:cs="Times New Roman"/>
        </w:rPr>
      </w:pPr>
      <w:r>
        <w:rPr>
          <w:rFonts w:hint="default" w:ascii="Times New Roman" w:hAnsi="Times New Roman" w:cs="Times New Roman"/>
          <w:color w:val="1F2021"/>
        </w:rPr>
        <w:t>To measure the importance</w:t>
      </w:r>
      <w:r>
        <w:rPr>
          <w:rFonts w:hint="default" w:ascii="Times New Roman" w:hAnsi="Times New Roman" w:cs="Times New Roman"/>
          <w:color w:val="1F2021"/>
          <w:spacing w:val="-8"/>
        </w:rPr>
        <w:t xml:space="preserve"> </w:t>
      </w:r>
      <w:r>
        <w:rPr>
          <w:rFonts w:hint="default" w:ascii="Times New Roman" w:hAnsi="Times New Roman" w:cs="Times New Roman"/>
          <w:color w:val="1F2021"/>
        </w:rPr>
        <w:t>of</w:t>
      </w:r>
      <w:r>
        <w:rPr>
          <w:rFonts w:hint="default" w:ascii="Times New Roman" w:hAnsi="Times New Roman" w:cs="Times New Roman"/>
          <w:color w:val="1F2021"/>
          <w:spacing w:val="-1"/>
        </w:rPr>
        <w:t xml:space="preserve"> </w:t>
      </w:r>
      <w:r>
        <w:rPr>
          <w:rFonts w:hint="default" w:ascii="Times New Roman" w:hAnsi="Times New Roman" w:cs="Times New Roman"/>
          <w:color w:val="1F2021"/>
        </w:rPr>
        <w:t>the</w:t>
      </w:r>
      <w:r>
        <w:rPr>
          <w:rFonts w:hint="default" w:ascii="Times New Roman" w:hAnsi="Times New Roman" w:cs="Times New Roman"/>
          <w:color w:val="1F2021"/>
        </w:rPr>
        <w:tab/>
      </w:r>
      <w:r>
        <w:rPr>
          <w:rFonts w:hint="default" w:ascii="Times New Roman" w:hAnsi="Times New Roman" w:cs="Times New Roman"/>
          <w:color w:val="1F2021"/>
        </w:rPr>
        <w:t>-th feature after training, the values</w:t>
      </w:r>
      <w:r>
        <w:rPr>
          <w:rFonts w:hint="default" w:ascii="Times New Roman" w:hAnsi="Times New Roman" w:cs="Times New Roman"/>
          <w:color w:val="1F2021"/>
          <w:spacing w:val="-10"/>
        </w:rPr>
        <w:t xml:space="preserve"> </w:t>
      </w:r>
      <w:r>
        <w:rPr>
          <w:rFonts w:hint="default" w:ascii="Times New Roman" w:hAnsi="Times New Roman" w:cs="Times New Roman"/>
          <w:color w:val="1F2021"/>
        </w:rPr>
        <w:t>of</w:t>
      </w:r>
      <w:r>
        <w:rPr>
          <w:rFonts w:hint="default" w:ascii="Times New Roman" w:hAnsi="Times New Roman" w:cs="Times New Roman"/>
          <w:color w:val="1F2021"/>
          <w:spacing w:val="-1"/>
        </w:rPr>
        <w:t xml:space="preserve"> </w:t>
      </w:r>
      <w:r>
        <w:rPr>
          <w:rFonts w:hint="default" w:ascii="Times New Roman" w:hAnsi="Times New Roman" w:cs="Times New Roman"/>
          <w:color w:val="1F2021"/>
        </w:rPr>
        <w:t>the</w:t>
      </w:r>
      <w:r>
        <w:rPr>
          <w:rFonts w:hint="default" w:ascii="Times New Roman" w:hAnsi="Times New Roman" w:cs="Times New Roman"/>
          <w:color w:val="1F2021"/>
        </w:rPr>
        <w:tab/>
      </w:r>
      <w:r>
        <w:rPr>
          <w:rFonts w:hint="default" w:ascii="Times New Roman" w:hAnsi="Times New Roman" w:cs="Times New Roman"/>
          <w:color w:val="1F2021"/>
        </w:rPr>
        <w:t>-th feature are permuted among the training data and the out-of-bag error is again computed</w:t>
      </w:r>
      <w:r>
        <w:rPr>
          <w:rFonts w:hint="default" w:ascii="Times New Roman" w:hAnsi="Times New Roman" w:cs="Times New Roman"/>
          <w:color w:val="1F2021"/>
          <w:spacing w:val="-18"/>
        </w:rPr>
        <w:t xml:space="preserve"> </w:t>
      </w:r>
      <w:r>
        <w:rPr>
          <w:rFonts w:hint="default" w:ascii="Times New Roman" w:hAnsi="Times New Roman" w:cs="Times New Roman"/>
          <w:color w:val="1F2021"/>
        </w:rPr>
        <w:t>on</w:t>
      </w:r>
    </w:p>
    <w:p>
      <w:pPr>
        <w:pStyle w:val="8"/>
        <w:rPr>
          <w:rFonts w:hint="default" w:ascii="Times New Roman" w:hAnsi="Times New Roman" w:cs="Times New Roman"/>
          <w:sz w:val="22"/>
        </w:rPr>
      </w:pPr>
    </w:p>
    <w:p>
      <w:pPr>
        <w:pStyle w:val="8"/>
        <w:tabs>
          <w:tab w:val="left" w:pos="5762"/>
        </w:tabs>
        <w:ind w:left="220" w:right="1176"/>
        <w:rPr>
          <w:rFonts w:hint="default" w:ascii="Times New Roman" w:hAnsi="Times New Roman" w:cs="Times New Roman"/>
        </w:rPr>
      </w:pPr>
      <w:r>
        <w:rPr>
          <w:rFonts w:hint="default" w:ascii="Times New Roman" w:hAnsi="Times New Roman" w:cs="Times New Roman"/>
          <w:color w:val="1F2021"/>
        </w:rPr>
        <w:t>this perturbed data set. The importance score</w:t>
      </w:r>
      <w:r>
        <w:rPr>
          <w:rFonts w:hint="default" w:ascii="Times New Roman" w:hAnsi="Times New Roman" w:cs="Times New Roman"/>
          <w:color w:val="1F2021"/>
          <w:spacing w:val="-17"/>
        </w:rPr>
        <w:t xml:space="preserve"> </w:t>
      </w:r>
      <w:r>
        <w:rPr>
          <w:rFonts w:hint="default" w:ascii="Times New Roman" w:hAnsi="Times New Roman" w:cs="Times New Roman"/>
          <w:color w:val="1F2021"/>
        </w:rPr>
        <w:t>for</w:t>
      </w:r>
      <w:r>
        <w:rPr>
          <w:rFonts w:hint="default" w:ascii="Times New Roman" w:hAnsi="Times New Roman" w:cs="Times New Roman"/>
          <w:color w:val="1F2021"/>
          <w:spacing w:val="4"/>
        </w:rPr>
        <w:t xml:space="preserve"> </w:t>
      </w:r>
      <w:r>
        <w:rPr>
          <w:rFonts w:hint="default" w:ascii="Times New Roman" w:hAnsi="Times New Roman" w:cs="Times New Roman"/>
          <w:color w:val="1F2021"/>
        </w:rPr>
        <w:t>the</w:t>
      </w:r>
      <w:r>
        <w:rPr>
          <w:rFonts w:hint="default" w:ascii="Times New Roman" w:hAnsi="Times New Roman" w:cs="Times New Roman"/>
          <w:color w:val="1F2021"/>
        </w:rPr>
        <w:tab/>
      </w:r>
      <w:r>
        <w:rPr>
          <w:rFonts w:hint="default" w:ascii="Times New Roman" w:hAnsi="Times New Roman" w:cs="Times New Roman"/>
          <w:color w:val="1F2021"/>
        </w:rPr>
        <w:t>-th feature is computed by averaging the difference in out-of-bag error before and after the permutation over all trees. The score is normalized by the standard deviation of these</w:t>
      </w:r>
      <w:r>
        <w:rPr>
          <w:rFonts w:hint="default" w:ascii="Times New Roman" w:hAnsi="Times New Roman" w:cs="Times New Roman"/>
          <w:color w:val="1F2021"/>
          <w:spacing w:val="-8"/>
        </w:rPr>
        <w:t xml:space="preserve"> </w:t>
      </w:r>
      <w:r>
        <w:rPr>
          <w:rFonts w:hint="default" w:ascii="Times New Roman" w:hAnsi="Times New Roman" w:cs="Times New Roman"/>
          <w:color w:val="1F2021"/>
        </w:rPr>
        <w:t>differences.</w:t>
      </w:r>
    </w:p>
    <w:p>
      <w:pPr>
        <w:pStyle w:val="8"/>
        <w:spacing w:before="118"/>
        <w:ind w:left="1371" w:right="835"/>
        <w:rPr>
          <w:rFonts w:hint="default" w:ascii="Times New Roman" w:hAnsi="Times New Roman" w:cs="Times New Roman"/>
        </w:rPr>
      </w:pPr>
      <w:r>
        <w:rPr>
          <w:rFonts w:hint="default" w:ascii="Times New Roman" w:hAnsi="Times New Roman" w:cs="Times New Roman"/>
          <w:color w:val="1F2021"/>
        </w:rPr>
        <w:t xml:space="preserve">Features which produce large values for this score are ranked as more important than features which produce small values. The statistical definition of the variable importance measure was given and analyzed by Zhu </w:t>
      </w:r>
      <w:r>
        <w:rPr>
          <w:rFonts w:hint="default" w:ascii="Times New Roman" w:hAnsi="Times New Roman" w:cs="Times New Roman"/>
          <w:i/>
          <w:color w:val="1F2021"/>
        </w:rPr>
        <w:t>et</w:t>
      </w:r>
      <w:r>
        <w:rPr>
          <w:rFonts w:hint="default" w:ascii="Times New Roman" w:hAnsi="Times New Roman" w:cs="Times New Roman"/>
          <w:i/>
          <w:color w:val="1F2021"/>
          <w:spacing w:val="3"/>
        </w:rPr>
        <w:t xml:space="preserve"> </w:t>
      </w:r>
      <w:r>
        <w:rPr>
          <w:rFonts w:hint="default" w:ascii="Times New Roman" w:hAnsi="Times New Roman" w:cs="Times New Roman"/>
          <w:i/>
          <w:color w:val="1F2021"/>
        </w:rPr>
        <w:t>al.</w:t>
      </w:r>
      <w:r>
        <w:rPr>
          <w:rFonts w:hint="default" w:ascii="Times New Roman" w:hAnsi="Times New Roman" w:cs="Times New Roman"/>
          <w:color w:val="1F2021"/>
          <w:vertAlign w:val="superscript"/>
        </w:rPr>
        <w:t>[</w:t>
      </w:r>
    </w:p>
    <w:p>
      <w:pPr>
        <w:pStyle w:val="8"/>
        <w:spacing w:before="122"/>
        <w:ind w:left="1371" w:right="873"/>
        <w:rPr>
          <w:rFonts w:hint="default" w:ascii="Times New Roman" w:hAnsi="Times New Roman" w:cs="Times New Roman"/>
        </w:rPr>
      </w:pPr>
      <w:r>
        <w:rPr>
          <w:rFonts w:hint="default" w:ascii="Times New Roman" w:hAnsi="Times New Roman" w:cs="Times New Roman"/>
          <w:color w:val="1F2021"/>
        </w:rPr>
        <w:t xml:space="preserve">This method of determining variable importance has some drawbacks. For data including categorical variables with different number of levels, random forests are biased in favor of those attributes with more levels. Methods such as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"https://en.wikipedia.org/wiki/Partial_permutation"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partial</w:t>
      </w:r>
      <w:r>
        <w:rPr>
          <w:rFonts w:hint="default" w:ascii="Times New Roman" w:hAnsi="Times New Roman" w:cs="Times New Roman"/>
          <w:color w:val="0A0080"/>
          <w:u w:val="single" w:color="0A0080"/>
        </w:rPr>
        <w:fldChar w:fldCharType="end"/>
      </w:r>
      <w:r>
        <w:rPr>
          <w:rFonts w:hint="default" w:ascii="Times New Roman" w:hAnsi="Times New Roman" w:cs="Times New Roman"/>
          <w:color w:val="0A008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"https://en.wikipedia.org/wiki/Partial_permutation"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rPr>
        <w:t>permutations</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and growing unbiased trees can be used to solve the problem. If the data contain groups of correlated features of similar relevance for the output, then smaller groups are favored over larger</w:t>
      </w:r>
      <w:r>
        <w:rPr>
          <w:rFonts w:hint="default" w:ascii="Times New Roman" w:hAnsi="Times New Roman" w:cs="Times New Roman"/>
          <w:color w:val="1F2021"/>
          <w:spacing w:val="1"/>
        </w:rPr>
        <w:t xml:space="preserve"> </w:t>
      </w:r>
      <w:r>
        <w:rPr>
          <w:rFonts w:hint="default" w:ascii="Times New Roman" w:hAnsi="Times New Roman" w:cs="Times New Roman"/>
          <w:color w:val="1F2021"/>
        </w:rPr>
        <w:t>groups.</w:t>
      </w:r>
    </w:p>
    <w:p>
      <w:pPr>
        <w:pStyle w:val="8"/>
        <w:rPr>
          <w:rFonts w:hint="default" w:ascii="Times New Roman" w:hAnsi="Times New Roman" w:cs="Times New Roman"/>
          <w:sz w:val="26"/>
        </w:rPr>
      </w:pPr>
    </w:p>
    <w:p>
      <w:pPr>
        <w:pStyle w:val="4"/>
        <w:spacing w:before="221"/>
        <w:rPr>
          <w:rFonts w:hint="default" w:ascii="Times New Roman" w:hAnsi="Times New Roman" w:cs="Times New Roman"/>
        </w:rPr>
      </w:pPr>
      <w:bookmarkStart w:id="7" w:name="Relationship to nearest neighbors"/>
      <w:bookmarkEnd w:id="7"/>
      <w:r>
        <w:rPr>
          <w:rFonts w:hint="default" w:ascii="Times New Roman" w:hAnsi="Times New Roman" w:cs="Times New Roman"/>
        </w:rPr>
        <w:t>Relationship to nearest neighbors</w:t>
      </w:r>
    </w:p>
    <w:p>
      <w:pPr>
        <w:pStyle w:val="8"/>
        <w:spacing w:before="134" w:line="242" w:lineRule="auto"/>
        <w:ind w:left="220" w:right="1352"/>
        <w:rPr>
          <w:rFonts w:hint="default" w:ascii="Times New Roman" w:hAnsi="Times New Roman" w:cs="Times New Roman"/>
        </w:rPr>
      </w:pPr>
      <w:r>
        <w:rPr>
          <w:rFonts w:hint="default" w:ascii="Times New Roman" w:hAnsi="Times New Roman" w:cs="Times New Roman"/>
          <w:color w:val="1F2021"/>
        </w:rPr>
        <w:t xml:space="preserve">A relationship between random forests and the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"https://en.wikipedia.org/wiki/K-nearest_neighbor_algorithm" \h </w:instrText>
      </w:r>
      <w:r>
        <w:rPr>
          <w:rFonts w:hint="default" w:ascii="Times New Roman" w:hAnsi="Times New Roman" w:cs="Times New Roman"/>
        </w:rPr>
        <w:fldChar w:fldCharType="separate"/>
      </w:r>
      <w:r>
        <w:rPr>
          <w:rFonts w:hint="default" w:ascii="Times New Roman" w:hAnsi="Times New Roman" w:cs="Times New Roman"/>
          <w:i/>
          <w:color w:val="0A0080"/>
        </w:rPr>
        <w:t>k</w:t>
      </w:r>
      <w:r>
        <w:rPr>
          <w:rFonts w:hint="default" w:ascii="Times New Roman" w:hAnsi="Times New Roman" w:cs="Times New Roman"/>
          <w:color w:val="0A0080"/>
          <w:u w:val="single" w:color="0A0080"/>
        </w:rPr>
        <w:t>-nearest neighbor algorithm</w:t>
      </w:r>
      <w:r>
        <w:rPr>
          <w:rFonts w:hint="default" w:ascii="Times New Roman" w:hAnsi="Times New Roman" w:cs="Times New Roman"/>
          <w:color w:val="0A0080"/>
        </w:rPr>
        <w:t xml:space="preserve"> </w:t>
      </w:r>
      <w:r>
        <w:rPr>
          <w:rFonts w:hint="default" w:ascii="Times New Roman" w:hAnsi="Times New Roman" w:cs="Times New Roman"/>
          <w:color w:val="0A0080"/>
        </w:rPr>
        <w:fldChar w:fldCharType="end"/>
      </w:r>
      <w:r>
        <w:rPr>
          <w:rFonts w:hint="default" w:ascii="Times New Roman" w:hAnsi="Times New Roman" w:cs="Times New Roman"/>
          <w:color w:val="1F2021"/>
        </w:rPr>
        <w:t>(</w:t>
      </w:r>
      <w:r>
        <w:rPr>
          <w:rFonts w:hint="default" w:ascii="Times New Roman" w:hAnsi="Times New Roman" w:cs="Times New Roman"/>
          <w:i/>
          <w:color w:val="1F2021"/>
        </w:rPr>
        <w:t>k</w:t>
      </w:r>
      <w:r>
        <w:rPr>
          <w:rFonts w:hint="default" w:ascii="Times New Roman" w:hAnsi="Times New Roman" w:cs="Times New Roman"/>
          <w:color w:val="1F2021"/>
        </w:rPr>
        <w:t>-NN) was pointed out by Lin and Jeon in 2002.</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"https://en.wikipedia.org/wiki/Random_forest#cite_note-linjeon02-22" \h </w:instrText>
      </w:r>
      <w:r>
        <w:rPr>
          <w:rFonts w:hint="default" w:ascii="Times New Roman" w:hAnsi="Times New Roman" w:cs="Times New Roman"/>
        </w:rPr>
        <w:fldChar w:fldCharType="separate"/>
      </w:r>
      <w:r>
        <w:rPr>
          <w:rFonts w:hint="default" w:ascii="Times New Roman" w:hAnsi="Times New Roman" w:cs="Times New Roman"/>
          <w:color w:val="0A0080"/>
          <w:u w:val="single" w:color="0A0080"/>
          <w:vertAlign w:val="superscript"/>
        </w:rPr>
        <w:t>[22]</w:t>
      </w:r>
      <w:r>
        <w:rPr>
          <w:rFonts w:hint="default" w:ascii="Times New Roman" w:hAnsi="Times New Roman" w:cs="Times New Roman"/>
          <w:color w:val="0A0080"/>
          <w:vertAlign w:val="baseline"/>
        </w:rPr>
        <w:t xml:space="preserve"> </w:t>
      </w:r>
      <w:r>
        <w:rPr>
          <w:rFonts w:hint="default" w:ascii="Times New Roman" w:hAnsi="Times New Roman" w:cs="Times New Roman"/>
          <w:color w:val="0A0080"/>
          <w:vertAlign w:val="baseline"/>
        </w:rPr>
        <w:fldChar w:fldCharType="end"/>
      </w:r>
      <w:r>
        <w:rPr>
          <w:rFonts w:hint="default" w:ascii="Times New Roman" w:hAnsi="Times New Roman" w:cs="Times New Roman"/>
          <w:color w:val="1F2021"/>
          <w:vertAlign w:val="baseline"/>
        </w:rPr>
        <w:t>It turns out that both can be viewed as so-</w:t>
      </w:r>
    </w:p>
    <w:p>
      <w:pPr>
        <w:tabs>
          <w:tab w:val="left" w:pos="8804"/>
        </w:tabs>
        <w:spacing w:before="248"/>
        <w:ind w:left="220" w:right="0" w:firstLine="0"/>
        <w:jc w:val="left"/>
        <w:rPr>
          <w:rFonts w:hint="default" w:ascii="Times New Roman" w:hAnsi="Times New Roman" w:cs="Times New Roman"/>
          <w:sz w:val="24"/>
        </w:rPr>
      </w:pPr>
      <w:r>
        <w:rPr>
          <w:rFonts w:hint="default" w:ascii="Times New Roman" w:hAnsi="Times New Roman" w:cs="Times New Roman"/>
          <w:color w:val="1F2021"/>
          <w:sz w:val="24"/>
        </w:rPr>
        <w:t xml:space="preserve">called </w:t>
      </w:r>
      <w:r>
        <w:rPr>
          <w:rFonts w:hint="default" w:ascii="Times New Roman" w:hAnsi="Times New Roman" w:cs="Times New Roman"/>
          <w:i/>
          <w:color w:val="1F2021"/>
          <w:sz w:val="24"/>
        </w:rPr>
        <w:t>weighted neighborhoods schemes</w:t>
      </w:r>
      <w:r>
        <w:rPr>
          <w:rFonts w:hint="default" w:ascii="Times New Roman" w:hAnsi="Times New Roman" w:cs="Times New Roman"/>
          <w:color w:val="1F2021"/>
          <w:sz w:val="24"/>
        </w:rPr>
        <w:t>. These are models built from a</w:t>
      </w:r>
      <w:r>
        <w:rPr>
          <w:rFonts w:hint="default" w:ascii="Times New Roman" w:hAnsi="Times New Roman" w:cs="Times New Roman"/>
          <w:color w:val="1F2021"/>
          <w:spacing w:val="-13"/>
          <w:sz w:val="24"/>
        </w:rPr>
        <w:t xml:space="preserve"> </w:t>
      </w:r>
      <w:r>
        <w:rPr>
          <w:rFonts w:hint="default" w:ascii="Times New Roman" w:hAnsi="Times New Roman" w:cs="Times New Roman"/>
          <w:color w:val="1F2021"/>
          <w:sz w:val="24"/>
        </w:rPr>
        <w:t>training</w:t>
      </w:r>
      <w:r>
        <w:rPr>
          <w:rFonts w:hint="default" w:ascii="Times New Roman" w:hAnsi="Times New Roman" w:cs="Times New Roman"/>
          <w:color w:val="1F2021"/>
          <w:spacing w:val="-2"/>
          <w:sz w:val="24"/>
        </w:rPr>
        <w:t xml:space="preserve"> </w:t>
      </w:r>
      <w:r>
        <w:rPr>
          <w:rFonts w:hint="default" w:ascii="Times New Roman" w:hAnsi="Times New Roman" w:cs="Times New Roman"/>
          <w:color w:val="1F2021"/>
          <w:sz w:val="24"/>
        </w:rPr>
        <w:t>set</w:t>
      </w:r>
      <w:r>
        <w:rPr>
          <w:rFonts w:hint="default" w:ascii="Times New Roman" w:hAnsi="Times New Roman" w:cs="Times New Roman"/>
          <w:color w:val="1F2021"/>
          <w:sz w:val="24"/>
        </w:rPr>
        <w:tab/>
      </w:r>
      <w:r>
        <w:rPr>
          <w:rFonts w:hint="default" w:ascii="Times New Roman" w:hAnsi="Times New Roman" w:cs="Times New Roman"/>
          <w:color w:val="1F2021"/>
          <w:sz w:val="24"/>
        </w:rPr>
        <w:t>that</w:t>
      </w:r>
    </w:p>
    <w:p>
      <w:pPr>
        <w:pStyle w:val="8"/>
        <w:spacing w:before="1"/>
        <w:rPr>
          <w:rFonts w:hint="default" w:ascii="Times New Roman" w:hAnsi="Times New Roman" w:cs="Times New Roman"/>
          <w:sz w:val="22"/>
        </w:rPr>
      </w:pPr>
    </w:p>
    <w:p>
      <w:pPr>
        <w:pStyle w:val="8"/>
        <w:tabs>
          <w:tab w:val="left" w:pos="2461"/>
        </w:tabs>
        <w:ind w:left="220" w:right="1526"/>
        <w:rPr>
          <w:rFonts w:hint="default" w:ascii="Times New Roman" w:hAnsi="Times New Roman" w:cs="Times New Roman"/>
        </w:rPr>
      </w:pPr>
      <w:r>
        <w:rPr>
          <w:rFonts w:hint="default" w:ascii="Times New Roman" w:hAnsi="Times New Roman" w:cs="Times New Roman"/>
          <w:color w:val="1F2021"/>
        </w:rPr>
        <w:t>make</w:t>
      </w:r>
      <w:r>
        <w:rPr>
          <w:rFonts w:hint="default" w:ascii="Times New Roman" w:hAnsi="Times New Roman" w:cs="Times New Roman"/>
          <w:color w:val="1F2021"/>
          <w:spacing w:val="-4"/>
        </w:rPr>
        <w:t xml:space="preserve"> </w:t>
      </w:r>
      <w:r>
        <w:rPr>
          <w:rFonts w:hint="default" w:ascii="Times New Roman" w:hAnsi="Times New Roman" w:cs="Times New Roman"/>
          <w:color w:val="1F2021"/>
        </w:rPr>
        <w:t>predictions</w:t>
      </w:r>
      <w:r>
        <w:rPr>
          <w:rFonts w:hint="default" w:ascii="Times New Roman" w:hAnsi="Times New Roman" w:cs="Times New Roman"/>
          <w:color w:val="1F2021"/>
        </w:rPr>
        <w:tab/>
      </w:r>
      <w:r>
        <w:rPr>
          <w:rFonts w:hint="default" w:ascii="Times New Roman" w:hAnsi="Times New Roman" w:cs="Times New Roman"/>
          <w:color w:val="1F2021"/>
        </w:rPr>
        <w:t xml:space="preserve">for new points </w:t>
      </w:r>
      <w:r>
        <w:rPr>
          <w:rFonts w:hint="default" w:ascii="Times New Roman" w:hAnsi="Times New Roman" w:cs="Times New Roman"/>
          <w:i/>
          <w:color w:val="1F2021"/>
        </w:rPr>
        <w:t xml:space="preserve">x' </w:t>
      </w:r>
      <w:r>
        <w:rPr>
          <w:rFonts w:hint="default" w:ascii="Times New Roman" w:hAnsi="Times New Roman" w:cs="Times New Roman"/>
          <w:color w:val="1F2021"/>
        </w:rPr>
        <w:t>by looking at the "neighborhood" of the point, formalized by a weight function</w:t>
      </w:r>
      <w:r>
        <w:rPr>
          <w:rFonts w:hint="default" w:ascii="Times New Roman" w:hAnsi="Times New Roman" w:cs="Times New Roman"/>
          <w:color w:val="1F2021"/>
          <w:spacing w:val="-2"/>
        </w:rPr>
        <w:t xml:space="preserve"> </w:t>
      </w:r>
      <w:r>
        <w:rPr>
          <w:rFonts w:hint="default" w:ascii="Times New Roman" w:hAnsi="Times New Roman" w:cs="Times New Roman"/>
          <w:i/>
          <w:color w:val="1F2021"/>
        </w:rPr>
        <w:t>W</w:t>
      </w:r>
      <w:r>
        <w:rPr>
          <w:rFonts w:hint="default" w:ascii="Times New Roman" w:hAnsi="Times New Roman" w:cs="Times New Roman"/>
          <w:color w:val="1F2021"/>
        </w:rPr>
        <w:t>:</w:t>
      </w:r>
    </w:p>
    <w:p>
      <w:pPr>
        <w:pStyle w:val="8"/>
        <w:spacing w:before="118"/>
        <w:ind w:left="220"/>
        <w:rPr>
          <w:rFonts w:hint="default" w:ascii="Times New Roman" w:hAnsi="Times New Roman" w:cs="Times New Roman"/>
        </w:rPr>
      </w:pPr>
      <w:r>
        <w:rPr>
          <w:rFonts w:hint="default" w:ascii="Times New Roman" w:hAnsi="Times New Roman" w:cs="Times New Roman"/>
          <w:color w:val="1F2021"/>
        </w:rPr>
        <w:t xml:space="preserve">Here, is the non-negative weight of the </w:t>
      </w:r>
      <w:r>
        <w:rPr>
          <w:rFonts w:hint="default" w:ascii="Times New Roman" w:hAnsi="Times New Roman" w:cs="Times New Roman"/>
          <w:i/>
          <w:color w:val="1F2021"/>
        </w:rPr>
        <w:t>i</w:t>
      </w:r>
      <w:r>
        <w:rPr>
          <w:rFonts w:hint="default" w:ascii="Times New Roman" w:hAnsi="Times New Roman" w:cs="Times New Roman"/>
          <w:color w:val="1F2021"/>
        </w:rPr>
        <w:t xml:space="preserve">'th training point relative to the new point </w:t>
      </w:r>
      <w:r>
        <w:rPr>
          <w:rFonts w:hint="default" w:ascii="Times New Roman" w:hAnsi="Times New Roman" w:cs="Times New Roman"/>
          <w:i/>
          <w:color w:val="1F2021"/>
        </w:rPr>
        <w:t xml:space="preserve">x' </w:t>
      </w:r>
      <w:r>
        <w:rPr>
          <w:rFonts w:hint="default" w:ascii="Times New Roman" w:hAnsi="Times New Roman" w:cs="Times New Roman"/>
          <w:color w:val="1F2021"/>
        </w:rPr>
        <w:t>in the</w:t>
      </w:r>
    </w:p>
    <w:p>
      <w:pPr>
        <w:pStyle w:val="8"/>
        <w:spacing w:before="1"/>
        <w:rPr>
          <w:rFonts w:hint="default" w:ascii="Times New Roman" w:hAnsi="Times New Roman" w:cs="Times New Roman"/>
          <w:sz w:val="22"/>
        </w:rPr>
      </w:pPr>
    </w:p>
    <w:p>
      <w:pPr>
        <w:pStyle w:val="8"/>
        <w:tabs>
          <w:tab w:val="left" w:pos="5997"/>
        </w:tabs>
        <w:ind w:left="220" w:right="1684"/>
        <w:rPr>
          <w:rFonts w:hint="default" w:ascii="Times New Roman" w:hAnsi="Times New Roman" w:cs="Times New Roman"/>
        </w:rPr>
      </w:pPr>
      <w:r>
        <w:rPr>
          <w:rFonts w:hint="default" w:ascii="Times New Roman" w:hAnsi="Times New Roman" w:cs="Times New Roman"/>
          <w:color w:val="1F2021"/>
        </w:rPr>
        <w:t xml:space="preserve">same tree. For any particular </w:t>
      </w:r>
      <w:r>
        <w:rPr>
          <w:rFonts w:hint="default" w:ascii="Times New Roman" w:hAnsi="Times New Roman" w:cs="Times New Roman"/>
          <w:i/>
          <w:color w:val="1F2021"/>
        </w:rPr>
        <w:t>x'</w:t>
      </w:r>
      <w:r>
        <w:rPr>
          <w:rFonts w:hint="default" w:ascii="Times New Roman" w:hAnsi="Times New Roman" w:cs="Times New Roman"/>
          <w:color w:val="1F2021"/>
        </w:rPr>
        <w:t>, the weights</w:t>
      </w:r>
      <w:r>
        <w:rPr>
          <w:rFonts w:hint="default" w:ascii="Times New Roman" w:hAnsi="Times New Roman" w:cs="Times New Roman"/>
          <w:color w:val="1F2021"/>
          <w:spacing w:val="-5"/>
        </w:rPr>
        <w:t xml:space="preserve"> </w:t>
      </w:r>
      <w:r>
        <w:rPr>
          <w:rFonts w:hint="default" w:ascii="Times New Roman" w:hAnsi="Times New Roman" w:cs="Times New Roman"/>
          <w:color w:val="1F2021"/>
        </w:rPr>
        <w:t>for</w:t>
      </w:r>
      <w:r>
        <w:rPr>
          <w:rFonts w:hint="default" w:ascii="Times New Roman" w:hAnsi="Times New Roman" w:cs="Times New Roman"/>
          <w:color w:val="1F2021"/>
          <w:spacing w:val="-2"/>
        </w:rPr>
        <w:t xml:space="preserve"> </w:t>
      </w:r>
      <w:r>
        <w:rPr>
          <w:rFonts w:hint="default" w:ascii="Times New Roman" w:hAnsi="Times New Roman" w:cs="Times New Roman"/>
          <w:color w:val="1F2021"/>
        </w:rPr>
        <w:t>points</w:t>
      </w:r>
      <w:r>
        <w:rPr>
          <w:rFonts w:hint="default" w:ascii="Times New Roman" w:hAnsi="Times New Roman" w:cs="Times New Roman"/>
          <w:color w:val="1F2021"/>
        </w:rPr>
        <w:tab/>
      </w:r>
      <w:r>
        <w:rPr>
          <w:rFonts w:hint="default" w:ascii="Times New Roman" w:hAnsi="Times New Roman" w:cs="Times New Roman"/>
          <w:color w:val="1F2021"/>
        </w:rPr>
        <w:t xml:space="preserve">must sum to one. </w:t>
      </w:r>
      <w:r>
        <w:rPr>
          <w:rFonts w:hint="default" w:ascii="Times New Roman" w:hAnsi="Times New Roman" w:cs="Times New Roman"/>
          <w:color w:val="1F2021"/>
          <w:spacing w:val="-4"/>
        </w:rPr>
        <w:t xml:space="preserve">Weight </w:t>
      </w:r>
      <w:r>
        <w:rPr>
          <w:rFonts w:hint="default" w:ascii="Times New Roman" w:hAnsi="Times New Roman" w:cs="Times New Roman"/>
          <w:color w:val="1F2021"/>
        </w:rPr>
        <w:t>functions are given as</w:t>
      </w:r>
      <w:r>
        <w:rPr>
          <w:rFonts w:hint="default" w:ascii="Times New Roman" w:hAnsi="Times New Roman" w:cs="Times New Roman"/>
          <w:color w:val="1F2021"/>
          <w:spacing w:val="-1"/>
        </w:rPr>
        <w:t xml:space="preserve"> </w:t>
      </w:r>
      <w:r>
        <w:rPr>
          <w:rFonts w:hint="default" w:ascii="Times New Roman" w:hAnsi="Times New Roman" w:cs="Times New Roman"/>
          <w:color w:val="1F2021"/>
        </w:rPr>
        <w:t>follows:</w:t>
      </w:r>
    </w:p>
    <w:p>
      <w:pPr>
        <w:pStyle w:val="8"/>
        <w:spacing w:before="2"/>
        <w:rPr>
          <w:rFonts w:hint="default" w:ascii="Times New Roman" w:hAnsi="Times New Roman" w:cs="Times New Roman"/>
        </w:rPr>
      </w:pPr>
    </w:p>
    <w:p>
      <w:pPr>
        <w:pStyle w:val="11"/>
        <w:numPr>
          <w:ilvl w:val="1"/>
          <w:numId w:val="9"/>
        </w:numPr>
        <w:tabs>
          <w:tab w:val="left" w:pos="2141"/>
          <w:tab w:val="left" w:pos="2142"/>
        </w:tabs>
        <w:spacing w:before="0" w:after="0" w:line="240" w:lineRule="auto"/>
        <w:ind w:left="2141" w:right="929" w:hanging="360"/>
        <w:jc w:val="left"/>
        <w:rPr>
          <w:rFonts w:hint="default" w:ascii="Times New Roman" w:hAnsi="Times New Roman" w:cs="Times New Roman"/>
          <w:sz w:val="24"/>
        </w:rPr>
      </w:pPr>
      <w:r>
        <w:rPr>
          <w:rFonts w:hint="default" w:ascii="Times New Roman" w:hAnsi="Times New Roman" w:cs="Times New Roman"/>
          <w:color w:val="1F2021"/>
          <w:sz w:val="24"/>
        </w:rPr>
        <w:t xml:space="preserve">In </w:t>
      </w:r>
      <w:r>
        <w:rPr>
          <w:rFonts w:hint="default" w:ascii="Times New Roman" w:hAnsi="Times New Roman" w:cs="Times New Roman"/>
          <w:i/>
          <w:color w:val="1F2021"/>
          <w:sz w:val="24"/>
        </w:rPr>
        <w:t>k</w:t>
      </w:r>
      <w:r>
        <w:rPr>
          <w:rFonts w:hint="default" w:ascii="Times New Roman" w:hAnsi="Times New Roman" w:cs="Times New Roman"/>
          <w:color w:val="1F2021"/>
          <w:sz w:val="24"/>
        </w:rPr>
        <w:t xml:space="preserve">-NN, the weights are if </w:t>
      </w:r>
      <w:r>
        <w:rPr>
          <w:rFonts w:hint="default" w:ascii="Times New Roman" w:hAnsi="Times New Roman" w:cs="Times New Roman"/>
          <w:i/>
          <w:color w:val="1F2021"/>
          <w:sz w:val="24"/>
        </w:rPr>
        <w:t>x</w:t>
      </w:r>
      <w:r>
        <w:rPr>
          <w:rFonts w:hint="default" w:ascii="Times New Roman" w:hAnsi="Times New Roman" w:cs="Times New Roman"/>
          <w:i/>
          <w:color w:val="1F2021"/>
          <w:sz w:val="24"/>
          <w:vertAlign w:val="subscript"/>
        </w:rPr>
        <w:t>i</w:t>
      </w:r>
      <w:r>
        <w:rPr>
          <w:rFonts w:hint="default" w:ascii="Times New Roman" w:hAnsi="Times New Roman" w:cs="Times New Roman"/>
          <w:i/>
          <w:color w:val="1F2021"/>
          <w:sz w:val="24"/>
          <w:vertAlign w:val="baseline"/>
        </w:rPr>
        <w:t xml:space="preserve"> </w:t>
      </w:r>
      <w:r>
        <w:rPr>
          <w:rFonts w:hint="default" w:ascii="Times New Roman" w:hAnsi="Times New Roman" w:cs="Times New Roman"/>
          <w:color w:val="1F2021"/>
          <w:sz w:val="24"/>
          <w:vertAlign w:val="baseline"/>
        </w:rPr>
        <w:t xml:space="preserve">is one of the </w:t>
      </w:r>
      <w:r>
        <w:rPr>
          <w:rFonts w:hint="default" w:ascii="Times New Roman" w:hAnsi="Times New Roman" w:cs="Times New Roman"/>
          <w:i/>
          <w:color w:val="1F2021"/>
          <w:sz w:val="24"/>
          <w:vertAlign w:val="baseline"/>
        </w:rPr>
        <w:t xml:space="preserve">k </w:t>
      </w:r>
      <w:r>
        <w:rPr>
          <w:rFonts w:hint="default" w:ascii="Times New Roman" w:hAnsi="Times New Roman" w:cs="Times New Roman"/>
          <w:color w:val="1F2021"/>
          <w:sz w:val="24"/>
          <w:vertAlign w:val="baseline"/>
        </w:rPr>
        <w:t xml:space="preserve">points closest to </w:t>
      </w:r>
      <w:r>
        <w:rPr>
          <w:rFonts w:hint="default" w:ascii="Times New Roman" w:hAnsi="Times New Roman" w:cs="Times New Roman"/>
          <w:i/>
          <w:color w:val="1F2021"/>
          <w:sz w:val="24"/>
          <w:vertAlign w:val="baseline"/>
        </w:rPr>
        <w:t>x'</w:t>
      </w:r>
      <w:r>
        <w:rPr>
          <w:rFonts w:hint="default" w:ascii="Times New Roman" w:hAnsi="Times New Roman" w:cs="Times New Roman"/>
          <w:color w:val="1F2021"/>
          <w:sz w:val="24"/>
          <w:vertAlign w:val="baseline"/>
        </w:rPr>
        <w:t>, and zero otherwise.</w:t>
      </w:r>
    </w:p>
    <w:p>
      <w:pPr>
        <w:pStyle w:val="11"/>
        <w:numPr>
          <w:ilvl w:val="1"/>
          <w:numId w:val="9"/>
        </w:numPr>
        <w:tabs>
          <w:tab w:val="left" w:pos="2141"/>
          <w:tab w:val="left" w:pos="2142"/>
        </w:tabs>
        <w:spacing w:before="23" w:after="0" w:line="244" w:lineRule="auto"/>
        <w:ind w:left="2141" w:right="1529" w:hanging="360"/>
        <w:jc w:val="left"/>
        <w:rPr>
          <w:rFonts w:hint="default" w:ascii="Times New Roman" w:hAnsi="Times New Roman" w:cs="Times New Roman"/>
          <w:sz w:val="24"/>
        </w:rPr>
      </w:pPr>
      <w:r>
        <w:rPr>
          <w:rFonts w:hint="default" w:ascii="Times New Roman" w:hAnsi="Times New Roman" w:cs="Times New Roman"/>
          <w:color w:val="1F2021"/>
          <w:sz w:val="24"/>
        </w:rPr>
        <w:t xml:space="preserve">In a tree, if </w:t>
      </w:r>
      <w:r>
        <w:rPr>
          <w:rFonts w:hint="default" w:ascii="Times New Roman" w:hAnsi="Times New Roman" w:cs="Times New Roman"/>
          <w:i/>
          <w:color w:val="1F2021"/>
          <w:sz w:val="24"/>
        </w:rPr>
        <w:t>x</w:t>
      </w:r>
      <w:r>
        <w:rPr>
          <w:rFonts w:hint="default" w:ascii="Times New Roman" w:hAnsi="Times New Roman" w:cs="Times New Roman"/>
          <w:i/>
          <w:color w:val="1F2021"/>
          <w:sz w:val="24"/>
          <w:vertAlign w:val="subscript"/>
        </w:rPr>
        <w:t>i</w:t>
      </w:r>
      <w:r>
        <w:rPr>
          <w:rFonts w:hint="default" w:ascii="Times New Roman" w:hAnsi="Times New Roman" w:cs="Times New Roman"/>
          <w:i/>
          <w:color w:val="1F2021"/>
          <w:sz w:val="24"/>
          <w:vertAlign w:val="baseline"/>
        </w:rPr>
        <w:t xml:space="preserve"> </w:t>
      </w:r>
      <w:r>
        <w:rPr>
          <w:rFonts w:hint="default" w:ascii="Times New Roman" w:hAnsi="Times New Roman" w:cs="Times New Roman"/>
          <w:color w:val="1F2021"/>
          <w:sz w:val="24"/>
          <w:vertAlign w:val="baseline"/>
        </w:rPr>
        <w:t xml:space="preserve">is one of the </w:t>
      </w:r>
      <w:r>
        <w:rPr>
          <w:rFonts w:hint="default" w:ascii="Times New Roman" w:hAnsi="Times New Roman" w:cs="Times New Roman"/>
          <w:i/>
          <w:color w:val="1F2021"/>
          <w:sz w:val="24"/>
          <w:vertAlign w:val="baseline"/>
        </w:rPr>
        <w:t xml:space="preserve">k' </w:t>
      </w:r>
      <w:r>
        <w:rPr>
          <w:rFonts w:hint="default" w:ascii="Times New Roman" w:hAnsi="Times New Roman" w:cs="Times New Roman"/>
          <w:color w:val="1F2021"/>
          <w:sz w:val="24"/>
          <w:vertAlign w:val="baseline"/>
        </w:rPr>
        <w:t xml:space="preserve">points in the same leaf as </w:t>
      </w:r>
      <w:r>
        <w:rPr>
          <w:rFonts w:hint="default" w:ascii="Times New Roman" w:hAnsi="Times New Roman" w:cs="Times New Roman"/>
          <w:i/>
          <w:color w:val="1F2021"/>
          <w:sz w:val="24"/>
          <w:vertAlign w:val="baseline"/>
        </w:rPr>
        <w:t>x'</w:t>
      </w:r>
      <w:r>
        <w:rPr>
          <w:rFonts w:hint="default" w:ascii="Times New Roman" w:hAnsi="Times New Roman" w:cs="Times New Roman"/>
          <w:color w:val="1F2021"/>
          <w:sz w:val="24"/>
          <w:vertAlign w:val="baseline"/>
        </w:rPr>
        <w:t>, and</w:t>
      </w:r>
      <w:r>
        <w:rPr>
          <w:rFonts w:hint="default" w:ascii="Times New Roman" w:hAnsi="Times New Roman" w:cs="Times New Roman"/>
          <w:color w:val="1F2021"/>
          <w:spacing w:val="-23"/>
          <w:sz w:val="24"/>
          <w:vertAlign w:val="baseline"/>
        </w:rPr>
        <w:t xml:space="preserve"> </w:t>
      </w:r>
      <w:r>
        <w:rPr>
          <w:rFonts w:hint="default" w:ascii="Times New Roman" w:hAnsi="Times New Roman" w:cs="Times New Roman"/>
          <w:color w:val="1F2021"/>
          <w:sz w:val="24"/>
          <w:vertAlign w:val="baseline"/>
        </w:rPr>
        <w:t>zero otherwise.</w:t>
      </w:r>
    </w:p>
    <w:p>
      <w:pPr>
        <w:pStyle w:val="8"/>
        <w:spacing w:before="113"/>
        <w:ind w:left="1756" w:right="1349"/>
        <w:rPr>
          <w:rFonts w:hint="default" w:ascii="Times New Roman" w:hAnsi="Times New Roman" w:cs="Times New Roman"/>
        </w:rPr>
      </w:pPr>
      <w:r>
        <w:rPr>
          <w:rFonts w:hint="default" w:ascii="Times New Roman" w:hAnsi="Times New Roman" w:cs="Times New Roman"/>
          <w:color w:val="1F2021"/>
        </w:rPr>
        <w:t xml:space="preserve">Since a forest averages the predictions of a set of </w:t>
      </w:r>
      <w:r>
        <w:rPr>
          <w:rFonts w:hint="default" w:ascii="Times New Roman" w:hAnsi="Times New Roman" w:cs="Times New Roman"/>
          <w:i/>
          <w:color w:val="1F2021"/>
        </w:rPr>
        <w:t xml:space="preserve">m </w:t>
      </w:r>
      <w:r>
        <w:rPr>
          <w:rFonts w:hint="default" w:ascii="Times New Roman" w:hAnsi="Times New Roman" w:cs="Times New Roman"/>
          <w:color w:val="1F2021"/>
        </w:rPr>
        <w:t>trees with individual weight functions , its predictions are</w:t>
      </w:r>
    </w:p>
    <w:p>
      <w:pPr>
        <w:spacing w:after="0"/>
        <w:rPr>
          <w:rFonts w:hint="default" w:ascii="Times New Roman" w:hAnsi="Times New Roman" w:cs="Times New Roman"/>
        </w:rPr>
        <w:sectPr>
          <w:pgSz w:w="11910" w:h="16840"/>
          <w:pgMar w:top="1600" w:right="600" w:bottom="1200" w:left="1220" w:header="0" w:footer="1001" w:gutter="0"/>
          <w:cols w:space="720" w:num="1"/>
        </w:sect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3"/>
        <w:numPr>
          <w:ilvl w:val="1"/>
          <w:numId w:val="2"/>
        </w:numPr>
        <w:tabs>
          <w:tab w:val="left" w:pos="641"/>
        </w:tabs>
        <w:spacing w:before="255" w:after="0" w:line="240" w:lineRule="auto"/>
        <w:ind w:left="640" w:right="0" w:hanging="421"/>
        <w:jc w:val="left"/>
        <w:rPr>
          <w:rFonts w:hint="default" w:ascii="Times New Roman" w:hAnsi="Times New Roman" w:cs="Times New Roman"/>
        </w:rPr>
      </w:pPr>
      <w:r>
        <w:rPr>
          <w:rFonts w:hint="default" w:ascii="Times New Roman" w:hAnsi="Times New Roman" w:cs="Times New Roman"/>
        </w:rPr>
        <w:t>Hardware and Software Requirements :</w:t>
      </w:r>
    </w:p>
    <w:p>
      <w:pPr>
        <w:pStyle w:val="8"/>
        <w:rPr>
          <w:rFonts w:hint="default" w:ascii="Times New Roman" w:hAnsi="Times New Roman" w:cs="Times New Roman"/>
          <w:b/>
          <w:sz w:val="30"/>
        </w:rPr>
      </w:pPr>
    </w:p>
    <w:p>
      <w:pPr>
        <w:pStyle w:val="8"/>
        <w:spacing w:before="3"/>
        <w:rPr>
          <w:rFonts w:hint="default" w:ascii="Times New Roman" w:hAnsi="Times New Roman" w:cs="Times New Roman"/>
          <w:b/>
          <w:sz w:val="30"/>
        </w:rPr>
      </w:pPr>
    </w:p>
    <w:p>
      <w:pPr>
        <w:pStyle w:val="11"/>
        <w:numPr>
          <w:ilvl w:val="2"/>
          <w:numId w:val="2"/>
        </w:numPr>
        <w:tabs>
          <w:tab w:val="left" w:pos="851"/>
        </w:tabs>
        <w:spacing w:before="1" w:after="0" w:line="240" w:lineRule="auto"/>
        <w:ind w:left="850" w:right="0" w:hanging="631"/>
        <w:jc w:val="left"/>
        <w:rPr>
          <w:rFonts w:hint="default" w:ascii="Times New Roman" w:hAnsi="Times New Roman" w:cs="Times New Roman"/>
          <w:b/>
          <w:sz w:val="28"/>
        </w:rPr>
      </w:pPr>
      <w:r>
        <w:rPr>
          <w:rFonts w:hint="default" w:ascii="Times New Roman" w:hAnsi="Times New Roman" w:cs="Times New Roman"/>
          <w:b/>
          <w:sz w:val="28"/>
        </w:rPr>
        <w:t>Hardware Minimum system requirements are</w:t>
      </w:r>
      <w:r>
        <w:rPr>
          <w:rFonts w:hint="default" w:ascii="Times New Roman" w:hAnsi="Times New Roman" w:cs="Times New Roman"/>
          <w:b/>
          <w:spacing w:val="-1"/>
          <w:sz w:val="28"/>
        </w:rPr>
        <w:t xml:space="preserve"> </w:t>
      </w:r>
      <w:r>
        <w:rPr>
          <w:rFonts w:hint="default" w:ascii="Times New Roman" w:hAnsi="Times New Roman" w:cs="Times New Roman"/>
          <w:b/>
          <w:sz w:val="28"/>
        </w:rPr>
        <w:t>:</w:t>
      </w:r>
    </w:p>
    <w:p>
      <w:pPr>
        <w:pStyle w:val="8"/>
        <w:spacing w:before="190" w:line="400" w:lineRule="auto"/>
        <w:ind w:left="220" w:right="5611"/>
        <w:rPr>
          <w:rFonts w:hint="default" w:ascii="Times New Roman" w:hAnsi="Times New Roman" w:cs="Times New Roman"/>
        </w:rPr>
      </w:pPr>
      <w:r>
        <w:rPr>
          <w:rFonts w:hint="default" w:ascii="Times New Roman" w:hAnsi="Times New Roman" w:cs="Times New Roman"/>
        </w:rPr>
        <w:t>Processors: Intel Core i3 processor or above Disk space:1GB or above</w:t>
      </w:r>
    </w:p>
    <w:p>
      <w:pPr>
        <w:pStyle w:val="8"/>
        <w:spacing w:line="269" w:lineRule="exact"/>
        <w:ind w:left="220"/>
        <w:rPr>
          <w:rFonts w:hint="default" w:ascii="Times New Roman" w:hAnsi="Times New Roman" w:cs="Times New Roman"/>
        </w:rPr>
      </w:pPr>
      <w:r>
        <w:rPr>
          <w:rFonts w:hint="default" w:ascii="Times New Roman" w:hAnsi="Times New Roman" w:cs="Times New Roman"/>
        </w:rPr>
        <w:t>Operating systems: Windows7 or later, macOS, and linux.</w:t>
      </w:r>
    </w:p>
    <w:p>
      <w:pPr>
        <w:pStyle w:val="8"/>
        <w:rPr>
          <w:rFonts w:hint="default" w:ascii="Times New Roman" w:hAnsi="Times New Roman" w:cs="Times New Roman"/>
          <w:sz w:val="26"/>
        </w:rPr>
      </w:pPr>
    </w:p>
    <w:p>
      <w:pPr>
        <w:pStyle w:val="8"/>
        <w:spacing w:before="3"/>
        <w:rPr>
          <w:rFonts w:hint="default" w:ascii="Times New Roman" w:hAnsi="Times New Roman" w:cs="Times New Roman"/>
          <w:sz w:val="33"/>
        </w:rPr>
      </w:pPr>
    </w:p>
    <w:p>
      <w:pPr>
        <w:pStyle w:val="3"/>
        <w:numPr>
          <w:ilvl w:val="2"/>
          <w:numId w:val="2"/>
        </w:numPr>
        <w:tabs>
          <w:tab w:val="left" w:pos="851"/>
        </w:tabs>
        <w:spacing w:before="1" w:after="0" w:line="240" w:lineRule="auto"/>
        <w:ind w:left="850" w:right="0" w:hanging="631"/>
        <w:jc w:val="left"/>
        <w:rPr>
          <w:rFonts w:hint="default" w:ascii="Times New Roman" w:hAnsi="Times New Roman" w:cs="Times New Roman"/>
        </w:rPr>
      </w:pPr>
      <w:r>
        <w:rPr>
          <w:rFonts w:hint="default" w:ascii="Times New Roman" w:hAnsi="Times New Roman" w:cs="Times New Roman"/>
        </w:rPr>
        <w:t>Software Requirements</w:t>
      </w:r>
      <w:r>
        <w:rPr>
          <w:rFonts w:hint="default" w:ascii="Times New Roman" w:hAnsi="Times New Roman" w:cs="Times New Roman"/>
          <w:spacing w:val="-5"/>
        </w:rPr>
        <w:t xml:space="preserve"> </w:t>
      </w:r>
      <w:r>
        <w:rPr>
          <w:rFonts w:hint="default" w:ascii="Times New Roman" w:hAnsi="Times New Roman" w:cs="Times New Roman"/>
        </w:rPr>
        <w:t>:</w:t>
      </w:r>
    </w:p>
    <w:p>
      <w:pPr>
        <w:pStyle w:val="8"/>
        <w:spacing w:before="195" w:line="396" w:lineRule="auto"/>
        <w:ind w:left="280" w:right="5617" w:hanging="60"/>
        <w:rPr>
          <w:rFonts w:hint="default" w:ascii="Times New Roman" w:hAnsi="Times New Roman" w:cs="Times New Roman"/>
        </w:rPr>
      </w:pPr>
      <w:r>
        <w:rPr>
          <w:rFonts w:hint="default" w:ascii="Times New Roman" w:hAnsi="Times New Roman" w:cs="Times New Roman"/>
        </w:rPr>
        <w:t>Any version of Jupyter Notebook in which : Pycharm</w:t>
      </w:r>
    </w:p>
    <w:p>
      <w:pPr>
        <w:pStyle w:val="8"/>
        <w:spacing w:before="5" w:line="398" w:lineRule="auto"/>
        <w:ind w:left="280" w:right="8776"/>
        <w:rPr>
          <w:rFonts w:hint="default" w:ascii="Times New Roman" w:hAnsi="Times New Roman" w:cs="Times New Roman"/>
        </w:rPr>
      </w:pPr>
      <w:r>
        <w:rPr>
          <w:rFonts w:hint="default" w:ascii="Times New Roman" w:hAnsi="Times New Roman" w:cs="Times New Roman"/>
        </w:rPr>
        <w:t>Pandas Matplotlib Seaborn</w:t>
      </w:r>
    </w:p>
    <w:p>
      <w:pPr>
        <w:pStyle w:val="8"/>
        <w:spacing w:before="1"/>
        <w:ind w:left="220"/>
        <w:rPr>
          <w:rFonts w:hint="default" w:ascii="Times New Roman" w:hAnsi="Times New Roman" w:cs="Times New Roman"/>
        </w:rPr>
      </w:pPr>
      <w:r>
        <w:rPr>
          <w:rFonts w:hint="default" w:ascii="Times New Roman" w:hAnsi="Times New Roman" w:cs="Times New Roman"/>
        </w:rPr>
        <w:t>Is already installed.</w:t>
      </w:r>
    </w:p>
    <w:p>
      <w:pPr>
        <w:pStyle w:val="8"/>
        <w:spacing w:before="179"/>
        <w:ind w:left="220"/>
        <w:rPr>
          <w:rFonts w:hint="default" w:ascii="Times New Roman" w:hAnsi="Times New Roman" w:cs="Times New Roman"/>
        </w:rPr>
      </w:pPr>
      <w:r>
        <w:rPr>
          <w:rFonts w:hint="default" w:ascii="Times New Roman" w:hAnsi="Times New Roman" w:cs="Times New Roman"/>
        </w:rPr>
        <w:t>Latest version of Pycharm.</w:t>
      </w:r>
    </w:p>
    <w:p>
      <w:pPr>
        <w:spacing w:after="0"/>
        <w:rPr>
          <w:rFonts w:hint="default" w:ascii="Times New Roman" w:hAnsi="Times New Roman" w:cs="Times New Roman"/>
        </w:rPr>
        <w:sectPr>
          <w:pgSz w:w="11910" w:h="16840"/>
          <w:pgMar w:top="1600" w:right="600" w:bottom="1200" w:left="1220" w:header="0" w:footer="1001" w:gutter="0"/>
          <w:cols w:space="720" w:num="1"/>
        </w:sect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spacing w:before="2"/>
        <w:rPr>
          <w:rFonts w:hint="default" w:ascii="Times New Roman" w:hAnsi="Times New Roman" w:cs="Times New Roman"/>
          <w:sz w:val="23"/>
        </w:rPr>
      </w:pPr>
    </w:p>
    <w:p>
      <w:pPr>
        <w:pStyle w:val="3"/>
        <w:numPr>
          <w:ilvl w:val="1"/>
          <w:numId w:val="2"/>
        </w:numPr>
        <w:tabs>
          <w:tab w:val="left" w:pos="641"/>
        </w:tabs>
        <w:spacing w:before="89" w:after="0" w:line="240" w:lineRule="auto"/>
        <w:ind w:left="640" w:right="0" w:hanging="421"/>
        <w:jc w:val="left"/>
        <w:rPr>
          <w:rFonts w:hint="default" w:ascii="Times New Roman" w:hAnsi="Times New Roman" w:cs="Times New Roman"/>
        </w:rPr>
      </w:pPr>
      <w:r>
        <w:rPr>
          <w:rFonts w:hint="default" w:ascii="Times New Roman" w:hAnsi="Times New Roman" w:cs="Times New Roman"/>
        </w:rPr>
        <w:t>Our</w:t>
      </w:r>
      <w:r>
        <w:rPr>
          <w:rFonts w:hint="default" w:ascii="Times New Roman" w:hAnsi="Times New Roman" w:cs="Times New Roman"/>
          <w:spacing w:val="-1"/>
        </w:rPr>
        <w:t xml:space="preserve"> </w:t>
      </w:r>
      <w:r>
        <w:rPr>
          <w:rFonts w:hint="default" w:ascii="Times New Roman" w:hAnsi="Times New Roman" w:cs="Times New Roman"/>
        </w:rPr>
        <w:t>Methodology:</w:t>
      </w:r>
    </w:p>
    <w:p>
      <w:pPr>
        <w:pStyle w:val="8"/>
        <w:rPr>
          <w:rFonts w:hint="default" w:ascii="Times New Roman" w:hAnsi="Times New Roman" w:cs="Times New Roman"/>
          <w:b/>
          <w:sz w:val="30"/>
        </w:rPr>
      </w:pPr>
    </w:p>
    <w:p>
      <w:pPr>
        <w:pStyle w:val="8"/>
        <w:spacing w:before="4"/>
        <w:rPr>
          <w:rFonts w:hint="default" w:ascii="Times New Roman" w:hAnsi="Times New Roman" w:cs="Times New Roman"/>
          <w:b/>
        </w:rPr>
      </w:pPr>
    </w:p>
    <w:p>
      <w:pPr>
        <w:pStyle w:val="11"/>
        <w:numPr>
          <w:ilvl w:val="0"/>
          <w:numId w:val="10"/>
        </w:numPr>
        <w:tabs>
          <w:tab w:val="left" w:pos="941"/>
        </w:tabs>
        <w:spacing w:before="0" w:after="0" w:line="240" w:lineRule="auto"/>
        <w:ind w:left="941" w:right="0" w:hanging="361"/>
        <w:jc w:val="left"/>
        <w:rPr>
          <w:rFonts w:hint="default" w:ascii="Times New Roman" w:hAnsi="Times New Roman" w:cs="Times New Roman"/>
          <w:sz w:val="24"/>
        </w:rPr>
      </w:pPr>
      <w:r>
        <w:rPr>
          <w:rFonts w:hint="default" w:ascii="Times New Roman" w:hAnsi="Times New Roman" w:cs="Times New Roman"/>
          <w:b/>
          <w:sz w:val="24"/>
        </w:rPr>
        <w:t xml:space="preserve">Importing Libraries </w:t>
      </w:r>
      <w:r>
        <w:rPr>
          <w:rFonts w:hint="default" w:ascii="Times New Roman" w:hAnsi="Times New Roman" w:cs="Times New Roman"/>
          <w:sz w:val="24"/>
        </w:rPr>
        <w:t>in our jupyter</w:t>
      </w:r>
      <w:r>
        <w:rPr>
          <w:rFonts w:hint="default" w:ascii="Times New Roman" w:hAnsi="Times New Roman" w:cs="Times New Roman"/>
          <w:spacing w:val="2"/>
          <w:sz w:val="24"/>
        </w:rPr>
        <w:t xml:space="preserve"> </w:t>
      </w:r>
      <w:r>
        <w:rPr>
          <w:rFonts w:hint="default" w:ascii="Times New Roman" w:hAnsi="Times New Roman" w:cs="Times New Roman"/>
          <w:sz w:val="24"/>
        </w:rPr>
        <w:t>notebook</w:t>
      </w:r>
    </w:p>
    <w:p>
      <w:pPr>
        <w:pStyle w:val="8"/>
        <w:rPr>
          <w:rFonts w:hint="default" w:ascii="Times New Roman" w:hAnsi="Times New Roman" w:cs="Times New Roman"/>
          <w:sz w:val="20"/>
        </w:rPr>
      </w:pPr>
    </w:p>
    <w:p>
      <w:pPr>
        <w:pStyle w:val="8"/>
        <w:spacing w:before="9"/>
        <w:rPr>
          <w:rFonts w:hint="default" w:ascii="Times New Roman" w:hAnsi="Times New Roman" w:cs="Times New Roman"/>
          <w:sz w:val="16"/>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1087120</wp:posOffset>
            </wp:positionH>
            <wp:positionV relativeFrom="paragraph">
              <wp:posOffset>147320</wp:posOffset>
            </wp:positionV>
            <wp:extent cx="5527675" cy="116522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18" cstate="print"/>
                    <a:stretch>
                      <a:fillRect/>
                    </a:stretch>
                  </pic:blipFill>
                  <pic:spPr>
                    <a:xfrm>
                      <a:off x="0" y="0"/>
                      <a:ext cx="5527666" cy="1165098"/>
                    </a:xfrm>
                    <a:prstGeom prst="rect">
                      <a:avLst/>
                    </a:prstGeom>
                  </pic:spPr>
                </pic:pic>
              </a:graphicData>
            </a:graphic>
          </wp:anchor>
        </w:drawing>
      </w:r>
    </w:p>
    <w:p>
      <w:pPr>
        <w:pStyle w:val="8"/>
        <w:rPr>
          <w:rFonts w:hint="default" w:ascii="Times New Roman" w:hAnsi="Times New Roman" w:cs="Times New Roman"/>
          <w:sz w:val="26"/>
        </w:rPr>
      </w:pPr>
    </w:p>
    <w:p>
      <w:pPr>
        <w:pStyle w:val="8"/>
        <w:spacing w:before="6"/>
        <w:rPr>
          <w:rFonts w:hint="default" w:ascii="Times New Roman" w:hAnsi="Times New Roman" w:cs="Times New Roman"/>
          <w:sz w:val="36"/>
        </w:rPr>
      </w:pPr>
    </w:p>
    <w:p>
      <w:pPr>
        <w:pStyle w:val="11"/>
        <w:numPr>
          <w:ilvl w:val="0"/>
          <w:numId w:val="10"/>
        </w:numPr>
        <w:tabs>
          <w:tab w:val="left" w:pos="995"/>
          <w:tab w:val="left" w:pos="996"/>
        </w:tabs>
        <w:spacing w:before="0" w:after="0" w:line="240" w:lineRule="auto"/>
        <w:ind w:left="996" w:right="0" w:hanging="416"/>
        <w:jc w:val="left"/>
        <w:rPr>
          <w:rFonts w:hint="default" w:ascii="Times New Roman" w:hAnsi="Times New Roman" w:cs="Times New Roman"/>
          <w:sz w:val="24"/>
        </w:rPr>
      </w:pPr>
      <w:r>
        <w:rPr>
          <w:rFonts w:hint="default" w:ascii="Times New Roman" w:hAnsi="Times New Roman" w:cs="Times New Roman"/>
          <w:b/>
          <w:sz w:val="24"/>
        </w:rPr>
        <w:t xml:space="preserve">Loading dataset </w:t>
      </w:r>
      <w:r>
        <w:rPr>
          <w:rFonts w:hint="default" w:ascii="Times New Roman" w:hAnsi="Times New Roman" w:cs="Times New Roman"/>
          <w:sz w:val="24"/>
        </w:rPr>
        <w:t>in our jupyter notebook using pandas read.csv file</w:t>
      </w:r>
      <w:r>
        <w:rPr>
          <w:rFonts w:hint="default" w:ascii="Times New Roman" w:hAnsi="Times New Roman" w:cs="Times New Roman"/>
          <w:spacing w:val="-6"/>
          <w:sz w:val="24"/>
        </w:rPr>
        <w:t xml:space="preserve"> </w:t>
      </w:r>
      <w:r>
        <w:rPr>
          <w:rFonts w:hint="default" w:ascii="Times New Roman" w:hAnsi="Times New Roman" w:cs="Times New Roman"/>
          <w:sz w:val="24"/>
        </w:rPr>
        <w:t>command</w:t>
      </w:r>
    </w:p>
    <w:p>
      <w:pPr>
        <w:pStyle w:val="8"/>
        <w:spacing w:before="8"/>
        <w:rPr>
          <w:rFonts w:hint="default" w:ascii="Times New Roman" w:hAnsi="Times New Roman" w:cs="Times New Roman"/>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205105</wp:posOffset>
            </wp:positionV>
            <wp:extent cx="5752465" cy="166433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19" cstate="print"/>
                    <a:stretch>
                      <a:fillRect/>
                    </a:stretch>
                  </pic:blipFill>
                  <pic:spPr>
                    <a:xfrm>
                      <a:off x="0" y="0"/>
                      <a:ext cx="5752283" cy="1664208"/>
                    </a:xfrm>
                    <a:prstGeom prst="rect">
                      <a:avLst/>
                    </a:prstGeom>
                  </pic:spPr>
                </pic:pic>
              </a:graphicData>
            </a:graphic>
          </wp:anchor>
        </w:drawing>
      </w:r>
    </w:p>
    <w:p>
      <w:pPr>
        <w:pStyle w:val="11"/>
        <w:numPr>
          <w:ilvl w:val="0"/>
          <w:numId w:val="10"/>
        </w:numPr>
        <w:tabs>
          <w:tab w:val="left" w:pos="941"/>
        </w:tabs>
        <w:spacing w:before="152" w:after="0" w:line="256" w:lineRule="auto"/>
        <w:ind w:left="941" w:right="1712" w:hanging="360"/>
        <w:jc w:val="left"/>
        <w:rPr>
          <w:rFonts w:hint="default" w:ascii="Times New Roman" w:hAnsi="Times New Roman" w:cs="Times New Roman"/>
          <w:sz w:val="24"/>
        </w:rPr>
      </w:pPr>
      <w:r>
        <w:rPr>
          <w:rFonts w:hint="default" w:ascii="Times New Roman" w:hAnsi="Times New Roman" w:cs="Times New Roman"/>
          <w:b/>
          <w:sz w:val="24"/>
        </w:rPr>
        <w:t xml:space="preserve">Dataset Description- </w:t>
      </w:r>
      <w:r>
        <w:rPr>
          <w:rFonts w:hint="default" w:ascii="Times New Roman" w:hAnsi="Times New Roman" w:cs="Times New Roman"/>
          <w:sz w:val="24"/>
        </w:rPr>
        <w:t>Here we are describing our whole data set by different methods so that we can get an insight of our</w:t>
      </w:r>
      <w:r>
        <w:rPr>
          <w:rFonts w:hint="default" w:ascii="Times New Roman" w:hAnsi="Times New Roman" w:cs="Times New Roman"/>
          <w:spacing w:val="-5"/>
          <w:sz w:val="24"/>
        </w:rPr>
        <w:t xml:space="preserve"> </w:t>
      </w:r>
      <w:r>
        <w:rPr>
          <w:rFonts w:hint="default" w:ascii="Times New Roman" w:hAnsi="Times New Roman" w:cs="Times New Roman"/>
          <w:sz w:val="24"/>
        </w:rPr>
        <w:t>data</w:t>
      </w:r>
    </w:p>
    <w:p>
      <w:pPr>
        <w:pStyle w:val="8"/>
        <w:spacing w:before="5"/>
        <w:ind w:left="941"/>
        <w:rPr>
          <w:rFonts w:hint="default" w:ascii="Times New Roman" w:hAnsi="Times New Roman" w:cs="Times New Roman"/>
        </w:rPr>
      </w:pPr>
      <w:r>
        <w:rPr>
          <w:rFonts w:hint="default" w:ascii="Times New Roman" w:hAnsi="Times New Roman" w:cs="Times New Roman"/>
          <w:spacing w:val="-1"/>
          <w:w w:val="268"/>
        </w:rPr>
        <w:t>→</w:t>
      </w:r>
      <w:r>
        <w:rPr>
          <w:rFonts w:hint="default" w:ascii="Times New Roman" w:hAnsi="Times New Roman" w:cs="Times New Roman"/>
        </w:rPr>
        <w:t>d</w:t>
      </w:r>
      <w:r>
        <w:rPr>
          <w:rFonts w:hint="default" w:ascii="Times New Roman" w:hAnsi="Times New Roman" w:cs="Times New Roman"/>
          <w:spacing w:val="-2"/>
        </w:rPr>
        <w:t>ata</w:t>
      </w:r>
      <w:r>
        <w:rPr>
          <w:rFonts w:hint="default" w:ascii="Times New Roman" w:hAnsi="Times New Roman" w:cs="Times New Roman"/>
        </w:rPr>
        <w:t>.</w:t>
      </w:r>
      <w:r>
        <w:rPr>
          <w:rFonts w:hint="default" w:ascii="Times New Roman" w:hAnsi="Times New Roman" w:cs="Times New Roman"/>
          <w:spacing w:val="-2"/>
        </w:rPr>
        <w:t>i</w:t>
      </w:r>
      <w:r>
        <w:rPr>
          <w:rFonts w:hint="default" w:ascii="Times New Roman" w:hAnsi="Times New Roman" w:cs="Times New Roman"/>
        </w:rPr>
        <w:t xml:space="preserve">nfo() </w:t>
      </w:r>
      <w:r>
        <w:rPr>
          <w:rFonts w:hint="default" w:ascii="Times New Roman" w:hAnsi="Times New Roman" w:cs="Times New Roman"/>
          <w:spacing w:val="6"/>
        </w:rPr>
        <w:t xml:space="preserve"> </w:t>
      </w:r>
      <w:r>
        <w:rPr>
          <w:rFonts w:hint="default" w:ascii="Times New Roman" w:hAnsi="Times New Roman" w:cs="Times New Roman"/>
          <w:spacing w:val="-2"/>
        </w:rPr>
        <w:t>te</w:t>
      </w:r>
      <w:r>
        <w:rPr>
          <w:rFonts w:hint="default" w:ascii="Times New Roman" w:hAnsi="Times New Roman" w:cs="Times New Roman"/>
          <w:spacing w:val="3"/>
        </w:rPr>
        <w:t>l</w:t>
      </w:r>
      <w:r>
        <w:rPr>
          <w:rFonts w:hint="default" w:ascii="Times New Roman" w:hAnsi="Times New Roman" w:cs="Times New Roman"/>
          <w:spacing w:val="-2"/>
        </w:rPr>
        <w:t>l</w:t>
      </w:r>
      <w:r>
        <w:rPr>
          <w:rFonts w:hint="default" w:ascii="Times New Roman" w:hAnsi="Times New Roman" w:cs="Times New Roman"/>
          <w:w w:val="99"/>
        </w:rPr>
        <w:t>s</w:t>
      </w:r>
      <w:r>
        <w:rPr>
          <w:rFonts w:hint="default" w:ascii="Times New Roman" w:hAnsi="Times New Roman" w:cs="Times New Roman"/>
          <w:spacing w:val="1"/>
        </w:rPr>
        <w:t xml:space="preserve"> </w:t>
      </w:r>
      <w:r>
        <w:rPr>
          <w:rFonts w:hint="default" w:ascii="Times New Roman" w:hAnsi="Times New Roman" w:cs="Times New Roman"/>
          <w:spacing w:val="-2"/>
        </w:rPr>
        <w:t>a</w:t>
      </w:r>
      <w:r>
        <w:rPr>
          <w:rFonts w:hint="default" w:ascii="Times New Roman" w:hAnsi="Times New Roman" w:cs="Times New Roman"/>
        </w:rPr>
        <w:t>bout</w:t>
      </w:r>
      <w:r>
        <w:rPr>
          <w:rFonts w:hint="default" w:ascii="Times New Roman" w:hAnsi="Times New Roman" w:cs="Times New Roman"/>
          <w:spacing w:val="-2"/>
        </w:rPr>
        <w:t xml:space="preserve"> </w:t>
      </w:r>
      <w:r>
        <w:rPr>
          <w:rFonts w:hint="default" w:ascii="Times New Roman" w:hAnsi="Times New Roman" w:cs="Times New Roman"/>
          <w:spacing w:val="3"/>
        </w:rPr>
        <w:t>a</w:t>
      </w:r>
      <w:r>
        <w:rPr>
          <w:rFonts w:hint="default" w:ascii="Times New Roman" w:hAnsi="Times New Roman" w:cs="Times New Roman"/>
          <w:spacing w:val="-2"/>
        </w:rPr>
        <w:t>l</w:t>
      </w:r>
      <w:r>
        <w:rPr>
          <w:rFonts w:hint="default" w:ascii="Times New Roman" w:hAnsi="Times New Roman" w:cs="Times New Roman"/>
        </w:rPr>
        <w:t>l</w:t>
      </w:r>
      <w:r>
        <w:rPr>
          <w:rFonts w:hint="default" w:ascii="Times New Roman" w:hAnsi="Times New Roman" w:cs="Times New Roman"/>
          <w:spacing w:val="-2"/>
        </w:rPr>
        <w:t xml:space="preserve"> </w:t>
      </w:r>
      <w:r>
        <w:rPr>
          <w:rFonts w:hint="default" w:ascii="Times New Roman" w:hAnsi="Times New Roman" w:cs="Times New Roman"/>
        </w:rPr>
        <w:t>our</w:t>
      </w:r>
      <w:r>
        <w:rPr>
          <w:rFonts w:hint="default" w:ascii="Times New Roman" w:hAnsi="Times New Roman" w:cs="Times New Roman"/>
          <w:spacing w:val="1"/>
        </w:rPr>
        <w:t xml:space="preserve"> </w:t>
      </w:r>
      <w:r>
        <w:rPr>
          <w:rFonts w:hint="default" w:ascii="Times New Roman" w:hAnsi="Times New Roman" w:cs="Times New Roman"/>
          <w:spacing w:val="-2"/>
        </w:rPr>
        <w:t>a</w:t>
      </w:r>
      <w:r>
        <w:rPr>
          <w:rFonts w:hint="default" w:ascii="Times New Roman" w:hAnsi="Times New Roman" w:cs="Times New Roman"/>
          <w:spacing w:val="3"/>
        </w:rPr>
        <w:t>t</w:t>
      </w:r>
      <w:r>
        <w:rPr>
          <w:rFonts w:hint="default" w:ascii="Times New Roman" w:hAnsi="Times New Roman" w:cs="Times New Roman"/>
          <w:spacing w:val="-2"/>
        </w:rPr>
        <w:t>t</w:t>
      </w:r>
      <w:r>
        <w:rPr>
          <w:rFonts w:hint="default" w:ascii="Times New Roman" w:hAnsi="Times New Roman" w:cs="Times New Roman"/>
        </w:rPr>
        <w:t>r</w:t>
      </w:r>
      <w:r>
        <w:rPr>
          <w:rFonts w:hint="default" w:ascii="Times New Roman" w:hAnsi="Times New Roman" w:cs="Times New Roman"/>
          <w:spacing w:val="-2"/>
        </w:rPr>
        <w:t>i</w:t>
      </w:r>
      <w:r>
        <w:rPr>
          <w:rFonts w:hint="default" w:ascii="Times New Roman" w:hAnsi="Times New Roman" w:cs="Times New Roman"/>
        </w:rPr>
        <w:t>bu</w:t>
      </w:r>
      <w:r>
        <w:rPr>
          <w:rFonts w:hint="default" w:ascii="Times New Roman" w:hAnsi="Times New Roman" w:cs="Times New Roman"/>
          <w:spacing w:val="3"/>
        </w:rPr>
        <w:t>t</w:t>
      </w:r>
      <w:r>
        <w:rPr>
          <w:rFonts w:hint="default" w:ascii="Times New Roman" w:hAnsi="Times New Roman" w:cs="Times New Roman"/>
          <w:spacing w:val="-2"/>
        </w:rPr>
        <w:t>e</w:t>
      </w:r>
      <w:r>
        <w:rPr>
          <w:rFonts w:hint="default" w:ascii="Times New Roman" w:hAnsi="Times New Roman" w:cs="Times New Roman"/>
          <w:w w:val="99"/>
        </w:rPr>
        <w:t>s</w:t>
      </w:r>
      <w:r>
        <w:rPr>
          <w:rFonts w:hint="default" w:ascii="Times New Roman" w:hAnsi="Times New Roman" w:cs="Times New Roman"/>
          <w:spacing w:val="1"/>
        </w:rPr>
        <w:t xml:space="preserve"> </w:t>
      </w:r>
      <w:r>
        <w:rPr>
          <w:rFonts w:hint="default" w:ascii="Times New Roman" w:hAnsi="Times New Roman" w:cs="Times New Roman"/>
        </w:rPr>
        <w:t>pr</w:t>
      </w:r>
      <w:r>
        <w:rPr>
          <w:rFonts w:hint="default" w:ascii="Times New Roman" w:hAnsi="Times New Roman" w:cs="Times New Roman"/>
          <w:spacing w:val="-2"/>
        </w:rPr>
        <w:t>e</w:t>
      </w:r>
      <w:r>
        <w:rPr>
          <w:rFonts w:hint="default" w:ascii="Times New Roman" w:hAnsi="Times New Roman" w:cs="Times New Roman"/>
          <w:spacing w:val="1"/>
          <w:w w:val="99"/>
        </w:rPr>
        <w:t>s</w:t>
      </w:r>
      <w:r>
        <w:rPr>
          <w:rFonts w:hint="default" w:ascii="Times New Roman" w:hAnsi="Times New Roman" w:cs="Times New Roman"/>
          <w:spacing w:val="-2"/>
        </w:rPr>
        <w:t>e</w:t>
      </w:r>
      <w:r>
        <w:rPr>
          <w:rFonts w:hint="default" w:ascii="Times New Roman" w:hAnsi="Times New Roman" w:cs="Times New Roman"/>
        </w:rPr>
        <w:t>nt</w:t>
      </w:r>
      <w:r>
        <w:rPr>
          <w:rFonts w:hint="default" w:ascii="Times New Roman" w:hAnsi="Times New Roman" w:cs="Times New Roman"/>
          <w:spacing w:val="-2"/>
        </w:rPr>
        <w:t xml:space="preserve"> i</w:t>
      </w:r>
      <w:r>
        <w:rPr>
          <w:rFonts w:hint="default" w:ascii="Times New Roman" w:hAnsi="Times New Roman" w:cs="Times New Roman"/>
        </w:rPr>
        <w:t>n</w:t>
      </w:r>
      <w:r>
        <w:rPr>
          <w:rFonts w:hint="default" w:ascii="Times New Roman" w:hAnsi="Times New Roman" w:cs="Times New Roman"/>
          <w:spacing w:val="4"/>
        </w:rPr>
        <w:t xml:space="preserve"> </w:t>
      </w:r>
      <w:r>
        <w:rPr>
          <w:rFonts w:hint="default" w:ascii="Times New Roman" w:hAnsi="Times New Roman" w:cs="Times New Roman"/>
        </w:rPr>
        <w:t>our d</w:t>
      </w:r>
      <w:r>
        <w:rPr>
          <w:rFonts w:hint="default" w:ascii="Times New Roman" w:hAnsi="Times New Roman" w:cs="Times New Roman"/>
          <w:spacing w:val="-2"/>
        </w:rPr>
        <w:t>ata</w:t>
      </w:r>
      <w:r>
        <w:rPr>
          <w:rFonts w:hint="default" w:ascii="Times New Roman" w:hAnsi="Times New Roman" w:cs="Times New Roman"/>
          <w:spacing w:val="1"/>
          <w:w w:val="99"/>
        </w:rPr>
        <w:t>s</w:t>
      </w:r>
      <w:r>
        <w:rPr>
          <w:rFonts w:hint="default" w:ascii="Times New Roman" w:hAnsi="Times New Roman" w:cs="Times New Roman"/>
          <w:spacing w:val="-2"/>
        </w:rPr>
        <w:t>e</w:t>
      </w:r>
      <w:r>
        <w:rPr>
          <w:rFonts w:hint="default" w:ascii="Times New Roman" w:hAnsi="Times New Roman" w:cs="Times New Roman"/>
        </w:rPr>
        <w:t>t</w:t>
      </w:r>
    </w:p>
    <w:p>
      <w:pPr>
        <w:pStyle w:val="8"/>
        <w:tabs>
          <w:tab w:val="left" w:pos="1500"/>
        </w:tabs>
        <w:spacing w:before="19" w:line="261" w:lineRule="auto"/>
        <w:ind w:left="941" w:right="919"/>
        <w:rPr>
          <w:rFonts w:hint="default" w:ascii="Times New Roman" w:hAnsi="Times New Roman" w:cs="Times New Roman"/>
        </w:rPr>
      </w:pPr>
      <w:r>
        <w:rPr>
          <w:rFonts w:hint="default" w:ascii="Times New Roman" w:hAnsi="Times New Roman" w:cs="Times New Roman"/>
          <w:spacing w:val="-1"/>
          <w:w w:val="268"/>
        </w:rPr>
        <w:t>→</w:t>
      </w:r>
      <w:r>
        <w:rPr>
          <w:rFonts w:hint="default" w:ascii="Times New Roman" w:hAnsi="Times New Roman" w:cs="Times New Roman"/>
        </w:rPr>
        <w:t>d</w:t>
      </w:r>
      <w:r>
        <w:rPr>
          <w:rFonts w:hint="default" w:ascii="Times New Roman" w:hAnsi="Times New Roman" w:cs="Times New Roman"/>
          <w:spacing w:val="-2"/>
        </w:rPr>
        <w:t>ata</w:t>
      </w:r>
      <w:r>
        <w:rPr>
          <w:rFonts w:hint="default" w:ascii="Times New Roman" w:hAnsi="Times New Roman" w:cs="Times New Roman"/>
          <w:w w:val="99"/>
        </w:rPr>
        <w:t>.</w:t>
      </w:r>
      <w:r>
        <w:rPr>
          <w:rFonts w:hint="default" w:ascii="Times New Roman" w:hAnsi="Times New Roman" w:cs="Times New Roman"/>
          <w:spacing w:val="1"/>
          <w:w w:val="99"/>
        </w:rPr>
        <w:t>s</w:t>
      </w:r>
      <w:r>
        <w:rPr>
          <w:rFonts w:hint="default" w:ascii="Times New Roman" w:hAnsi="Times New Roman" w:cs="Times New Roman"/>
        </w:rPr>
        <w:t>h</w:t>
      </w:r>
      <w:r>
        <w:rPr>
          <w:rFonts w:hint="default" w:ascii="Times New Roman" w:hAnsi="Times New Roman" w:cs="Times New Roman"/>
          <w:spacing w:val="-2"/>
        </w:rPr>
        <w:t>a</w:t>
      </w:r>
      <w:r>
        <w:rPr>
          <w:rFonts w:hint="default" w:ascii="Times New Roman" w:hAnsi="Times New Roman" w:cs="Times New Roman"/>
        </w:rPr>
        <w:t xml:space="preserve">pe </w:t>
      </w:r>
      <w:r>
        <w:rPr>
          <w:rFonts w:hint="default" w:ascii="Times New Roman" w:hAnsi="Times New Roman" w:cs="Times New Roman"/>
          <w:spacing w:val="4"/>
        </w:rPr>
        <w:t xml:space="preserve"> </w:t>
      </w:r>
      <w:r>
        <w:rPr>
          <w:rFonts w:hint="default" w:ascii="Times New Roman" w:hAnsi="Times New Roman" w:cs="Times New Roman"/>
          <w:spacing w:val="-2"/>
        </w:rPr>
        <w:t>te</w:t>
      </w:r>
      <w:r>
        <w:rPr>
          <w:rFonts w:hint="default" w:ascii="Times New Roman" w:hAnsi="Times New Roman" w:cs="Times New Roman"/>
          <w:spacing w:val="3"/>
        </w:rPr>
        <w:t>l</w:t>
      </w:r>
      <w:r>
        <w:rPr>
          <w:rFonts w:hint="default" w:ascii="Times New Roman" w:hAnsi="Times New Roman" w:cs="Times New Roman"/>
          <w:spacing w:val="-2"/>
        </w:rPr>
        <w:t>l</w:t>
      </w:r>
      <w:r>
        <w:rPr>
          <w:rFonts w:hint="default" w:ascii="Times New Roman" w:hAnsi="Times New Roman" w:cs="Times New Roman"/>
          <w:w w:val="99"/>
        </w:rPr>
        <w:t>s</w:t>
      </w:r>
      <w:r>
        <w:rPr>
          <w:rFonts w:hint="default" w:ascii="Times New Roman" w:hAnsi="Times New Roman" w:cs="Times New Roman"/>
          <w:spacing w:val="1"/>
        </w:rPr>
        <w:t xml:space="preserve"> </w:t>
      </w:r>
      <w:r>
        <w:rPr>
          <w:rFonts w:hint="default" w:ascii="Times New Roman" w:hAnsi="Times New Roman" w:cs="Times New Roman"/>
          <w:spacing w:val="-2"/>
        </w:rPr>
        <w:t>a</w:t>
      </w:r>
      <w:r>
        <w:rPr>
          <w:rFonts w:hint="default" w:ascii="Times New Roman" w:hAnsi="Times New Roman" w:cs="Times New Roman"/>
        </w:rPr>
        <w:t>bt</w:t>
      </w:r>
      <w:r>
        <w:rPr>
          <w:rFonts w:hint="default" w:ascii="Times New Roman" w:hAnsi="Times New Roman" w:cs="Times New Roman"/>
          <w:spacing w:val="-2"/>
        </w:rPr>
        <w:t xml:space="preserve"> t</w:t>
      </w:r>
      <w:r>
        <w:rPr>
          <w:rFonts w:hint="default" w:ascii="Times New Roman" w:hAnsi="Times New Roman" w:cs="Times New Roman"/>
          <w:spacing w:val="4"/>
        </w:rPr>
        <w:t>h</w:t>
      </w:r>
      <w:r>
        <w:rPr>
          <w:rFonts w:hint="default" w:ascii="Times New Roman" w:hAnsi="Times New Roman" w:cs="Times New Roman"/>
        </w:rPr>
        <w:t>e</w:t>
      </w:r>
      <w:r>
        <w:rPr>
          <w:rFonts w:hint="default" w:ascii="Times New Roman" w:hAnsi="Times New Roman" w:cs="Times New Roman"/>
          <w:spacing w:val="-2"/>
        </w:rPr>
        <w:t xml:space="preserve"> </w:t>
      </w:r>
      <w:r>
        <w:rPr>
          <w:rFonts w:hint="default" w:ascii="Times New Roman" w:hAnsi="Times New Roman" w:cs="Times New Roman"/>
          <w:spacing w:val="1"/>
          <w:w w:val="99"/>
        </w:rPr>
        <w:t>s</w:t>
      </w:r>
      <w:r>
        <w:rPr>
          <w:rFonts w:hint="default" w:ascii="Times New Roman" w:hAnsi="Times New Roman" w:cs="Times New Roman"/>
          <w:spacing w:val="-2"/>
        </w:rPr>
        <w:t>iz</w:t>
      </w:r>
      <w:r>
        <w:rPr>
          <w:rFonts w:hint="default" w:ascii="Times New Roman" w:hAnsi="Times New Roman" w:cs="Times New Roman"/>
        </w:rPr>
        <w:t>e</w:t>
      </w:r>
      <w:r>
        <w:rPr>
          <w:rFonts w:hint="default" w:ascii="Times New Roman" w:hAnsi="Times New Roman" w:cs="Times New Roman"/>
          <w:spacing w:val="-2"/>
        </w:rPr>
        <w:t xml:space="preserve"> </w:t>
      </w:r>
      <w:r>
        <w:rPr>
          <w:rFonts w:hint="default" w:ascii="Times New Roman" w:hAnsi="Times New Roman" w:cs="Times New Roman"/>
        </w:rPr>
        <w:t>of our d</w:t>
      </w:r>
      <w:r>
        <w:rPr>
          <w:rFonts w:hint="default" w:ascii="Times New Roman" w:hAnsi="Times New Roman" w:cs="Times New Roman"/>
          <w:spacing w:val="3"/>
        </w:rPr>
        <w:t>a</w:t>
      </w:r>
      <w:r>
        <w:rPr>
          <w:rFonts w:hint="default" w:ascii="Times New Roman" w:hAnsi="Times New Roman" w:cs="Times New Roman"/>
          <w:spacing w:val="-2"/>
        </w:rPr>
        <w:t>t</w:t>
      </w:r>
      <w:r>
        <w:rPr>
          <w:rFonts w:hint="default" w:ascii="Times New Roman" w:hAnsi="Times New Roman" w:cs="Times New Roman"/>
        </w:rPr>
        <w:t>a</w:t>
      </w:r>
      <w:r>
        <w:rPr>
          <w:rFonts w:hint="default" w:ascii="Times New Roman" w:hAnsi="Times New Roman" w:cs="Times New Roman"/>
          <w:spacing w:val="-2"/>
        </w:rPr>
        <w:t xml:space="preserve"> t</w:t>
      </w:r>
      <w:r>
        <w:rPr>
          <w:rFonts w:hint="default" w:ascii="Times New Roman" w:hAnsi="Times New Roman" w:cs="Times New Roman"/>
          <w:spacing w:val="4"/>
        </w:rPr>
        <w:t>h</w:t>
      </w:r>
      <w:r>
        <w:rPr>
          <w:rFonts w:hint="default" w:ascii="Times New Roman" w:hAnsi="Times New Roman" w:cs="Times New Roman"/>
          <w:spacing w:val="-2"/>
        </w:rPr>
        <w:t>a</w:t>
      </w:r>
      <w:r>
        <w:rPr>
          <w:rFonts w:hint="default" w:ascii="Times New Roman" w:hAnsi="Times New Roman" w:cs="Times New Roman"/>
        </w:rPr>
        <w:t>t</w:t>
      </w:r>
      <w:r>
        <w:rPr>
          <w:rFonts w:hint="default" w:ascii="Times New Roman" w:hAnsi="Times New Roman" w:cs="Times New Roman"/>
          <w:spacing w:val="-2"/>
        </w:rPr>
        <w:t xml:space="preserve"> </w:t>
      </w:r>
      <w:r>
        <w:rPr>
          <w:rFonts w:hint="default" w:ascii="Times New Roman" w:hAnsi="Times New Roman" w:cs="Times New Roman"/>
          <w:spacing w:val="1"/>
          <w:w w:val="99"/>
        </w:rPr>
        <w:t>w</w:t>
      </w:r>
      <w:r>
        <w:rPr>
          <w:rFonts w:hint="default" w:ascii="Times New Roman" w:hAnsi="Times New Roman" w:cs="Times New Roman"/>
        </w:rPr>
        <w:t>e</w:t>
      </w:r>
      <w:r>
        <w:rPr>
          <w:rFonts w:hint="default" w:ascii="Times New Roman" w:hAnsi="Times New Roman" w:cs="Times New Roman"/>
          <w:spacing w:val="-2"/>
        </w:rPr>
        <w:t xml:space="preserve"> </w:t>
      </w:r>
      <w:r>
        <w:rPr>
          <w:rFonts w:hint="default" w:ascii="Times New Roman" w:hAnsi="Times New Roman" w:cs="Times New Roman"/>
        </w:rPr>
        <w:t>h</w:t>
      </w:r>
      <w:r>
        <w:rPr>
          <w:rFonts w:hint="default" w:ascii="Times New Roman" w:hAnsi="Times New Roman" w:cs="Times New Roman"/>
          <w:spacing w:val="3"/>
        </w:rPr>
        <w:t>a</w:t>
      </w:r>
      <w:r>
        <w:rPr>
          <w:rFonts w:hint="default" w:ascii="Times New Roman" w:hAnsi="Times New Roman" w:cs="Times New Roman"/>
        </w:rPr>
        <w:t>ve</w:t>
      </w:r>
      <w:r>
        <w:rPr>
          <w:rFonts w:hint="default" w:ascii="Times New Roman" w:hAnsi="Times New Roman" w:cs="Times New Roman"/>
          <w:spacing w:val="-2"/>
        </w:rPr>
        <w:t xml:space="preserve"> </w:t>
      </w:r>
      <w:r>
        <w:rPr>
          <w:rFonts w:hint="default" w:ascii="Times New Roman" w:hAnsi="Times New Roman" w:cs="Times New Roman"/>
        </w:rPr>
        <w:t xml:space="preserve">6497 </w:t>
      </w:r>
      <w:r>
        <w:rPr>
          <w:rFonts w:hint="default" w:ascii="Times New Roman" w:hAnsi="Times New Roman" w:cs="Times New Roman"/>
          <w:w w:val="99"/>
        </w:rPr>
        <w:t>ro</w:t>
      </w:r>
      <w:r>
        <w:rPr>
          <w:rFonts w:hint="default" w:ascii="Times New Roman" w:hAnsi="Times New Roman" w:cs="Times New Roman"/>
          <w:spacing w:val="1"/>
          <w:w w:val="99"/>
        </w:rPr>
        <w:t>w</w:t>
      </w:r>
      <w:r>
        <w:rPr>
          <w:rFonts w:hint="default" w:ascii="Times New Roman" w:hAnsi="Times New Roman" w:cs="Times New Roman"/>
          <w:w w:val="99"/>
        </w:rPr>
        <w:t>s</w:t>
      </w:r>
      <w:r>
        <w:rPr>
          <w:rFonts w:hint="default" w:ascii="Times New Roman" w:hAnsi="Times New Roman" w:cs="Times New Roman"/>
          <w:spacing w:val="1"/>
        </w:rPr>
        <w:t xml:space="preserve"> </w:t>
      </w:r>
      <w:r>
        <w:rPr>
          <w:rFonts w:hint="default" w:ascii="Times New Roman" w:hAnsi="Times New Roman" w:cs="Times New Roman"/>
          <w:spacing w:val="-2"/>
        </w:rPr>
        <w:t>a</w:t>
      </w:r>
      <w:r>
        <w:rPr>
          <w:rFonts w:hint="default" w:ascii="Times New Roman" w:hAnsi="Times New Roman" w:cs="Times New Roman"/>
        </w:rPr>
        <w:t xml:space="preserve">nd 13 </w:t>
      </w:r>
      <w:r>
        <w:rPr>
          <w:rFonts w:hint="default" w:ascii="Times New Roman" w:hAnsi="Times New Roman" w:cs="Times New Roman"/>
          <w:spacing w:val="-23"/>
        </w:rPr>
        <w:t>c</w:t>
      </w:r>
      <w:r>
        <w:rPr>
          <w:rFonts w:hint="default" w:ascii="Times New Roman" w:hAnsi="Times New Roman" w:cs="Times New Roman"/>
          <w:spacing w:val="-21"/>
        </w:rPr>
        <w:t>o</w:t>
      </w:r>
      <w:r>
        <w:rPr>
          <w:rFonts w:hint="default" w:ascii="Times New Roman" w:hAnsi="Times New Roman" w:cs="Times New Roman"/>
          <w:spacing w:val="-23"/>
        </w:rPr>
        <w:t>ll</w:t>
      </w:r>
      <w:r>
        <w:rPr>
          <w:rFonts w:hint="default" w:ascii="Times New Roman" w:hAnsi="Times New Roman" w:cs="Times New Roman"/>
          <w:spacing w:val="-21"/>
        </w:rPr>
        <w:t>u</w:t>
      </w:r>
      <w:r>
        <w:rPr>
          <w:rFonts w:hint="default" w:ascii="Times New Roman" w:hAnsi="Times New Roman" w:cs="Times New Roman"/>
          <w:spacing w:val="-23"/>
        </w:rPr>
        <w:t>m</w:t>
      </w:r>
      <w:r>
        <w:rPr>
          <w:rFonts w:hint="default" w:ascii="Times New Roman" w:hAnsi="Times New Roman" w:cs="Times New Roman"/>
          <w:spacing w:val="-21"/>
          <w:w w:val="99"/>
        </w:rPr>
        <w:t>ns</w:t>
      </w:r>
      <w:r>
        <w:rPr>
          <w:rFonts w:hint="default" w:ascii="Times New Roman" w:hAnsi="Times New Roman" w:cs="Times New Roman"/>
          <w:spacing w:val="-75"/>
        </w:rPr>
        <w:t xml:space="preserve"> </w:t>
      </w:r>
      <w:r>
        <w:rPr>
          <w:rFonts w:hint="default" w:ascii="Times New Roman" w:hAnsi="Times New Roman" w:cs="Times New Roman"/>
          <w:spacing w:val="-72"/>
        </w:rPr>
        <w:t>in</w:t>
      </w:r>
      <w:r>
        <w:rPr>
          <w:rFonts w:hint="default" w:ascii="Times New Roman" w:hAnsi="Times New Roman" w:cs="Times New Roman"/>
        </w:rPr>
        <w:t xml:space="preserve"> our</w:t>
      </w:r>
      <w:r>
        <w:rPr>
          <w:rFonts w:hint="default" w:ascii="Times New Roman" w:hAnsi="Times New Roman" w:cs="Times New Roman"/>
        </w:rPr>
        <w:tab/>
      </w:r>
      <w:r>
        <w:rPr>
          <w:rFonts w:hint="default" w:ascii="Times New Roman" w:hAnsi="Times New Roman" w:cs="Times New Roman"/>
        </w:rPr>
        <w:t>dataset.</w:t>
      </w:r>
    </w:p>
    <w:p>
      <w:pPr>
        <w:spacing w:after="0" w:line="261" w:lineRule="auto"/>
        <w:rPr>
          <w:rFonts w:hint="default" w:ascii="Times New Roman" w:hAnsi="Times New Roman" w:cs="Times New Roman"/>
        </w:rPr>
        <w:sectPr>
          <w:pgSz w:w="11910" w:h="16840"/>
          <w:pgMar w:top="1600" w:right="600" w:bottom="1200" w:left="1220" w:header="0" w:footer="1001" w:gutter="0"/>
          <w:cols w:space="720" w:num="1"/>
        </w:sectPr>
      </w:pPr>
    </w:p>
    <w:p>
      <w:pPr>
        <w:pStyle w:val="8"/>
        <w:ind w:left="940"/>
        <w:rPr>
          <w:rFonts w:hint="default" w:ascii="Times New Roman" w:hAnsi="Times New Roman" w:cs="Times New Roman"/>
          <w:sz w:val="20"/>
        </w:rPr>
      </w:pPr>
      <w:r>
        <w:rPr>
          <w:rFonts w:hint="default" w:ascii="Times New Roman" w:hAnsi="Times New Roman" w:cs="Times New Roman"/>
          <w:sz w:val="20"/>
        </w:rPr>
        <w:drawing>
          <wp:inline distT="0" distB="0" distL="0" distR="0">
            <wp:extent cx="5673090" cy="2571750"/>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0" cstate="print"/>
                    <a:stretch>
                      <a:fillRect/>
                    </a:stretch>
                  </pic:blipFill>
                  <pic:spPr>
                    <a:xfrm>
                      <a:off x="0" y="0"/>
                      <a:ext cx="5673430" cy="2571940"/>
                    </a:xfrm>
                    <a:prstGeom prst="rect">
                      <a:avLst/>
                    </a:prstGeom>
                  </pic:spPr>
                </pic:pic>
              </a:graphicData>
            </a:graphic>
          </wp:inline>
        </w:drawing>
      </w:r>
    </w:p>
    <w:p>
      <w:pPr>
        <w:pStyle w:val="8"/>
        <w:rPr>
          <w:rFonts w:hint="default" w:ascii="Times New Roman" w:hAnsi="Times New Roman" w:cs="Times New Roman"/>
          <w:sz w:val="20"/>
        </w:rPr>
      </w:pPr>
    </w:p>
    <w:p>
      <w:pPr>
        <w:pStyle w:val="8"/>
        <w:spacing w:before="10"/>
        <w:rPr>
          <w:rFonts w:hint="default" w:ascii="Times New Roman" w:hAnsi="Times New Roman" w:cs="Times New Roman"/>
          <w:sz w:val="21"/>
        </w:rPr>
      </w:pPr>
    </w:p>
    <w:p>
      <w:pPr>
        <w:pStyle w:val="8"/>
        <w:spacing w:line="261" w:lineRule="auto"/>
        <w:ind w:left="941" w:right="1087"/>
        <w:rPr>
          <w:rFonts w:hint="default" w:ascii="Times New Roman" w:hAnsi="Times New Roman" w:cs="Times New Roman"/>
        </w:rPr>
      </w:pPr>
      <w:r>
        <w:rPr>
          <w:rFonts w:hint="default" w:ascii="Times New Roman" w:hAnsi="Times New Roman" w:cs="Times New Roman"/>
          <w:spacing w:val="-1"/>
          <w:w w:val="268"/>
        </w:rPr>
        <w:t>→</w:t>
      </w:r>
      <w:r>
        <w:rPr>
          <w:rFonts w:hint="default" w:ascii="Times New Roman" w:hAnsi="Times New Roman" w:cs="Times New Roman"/>
        </w:rPr>
        <w:t>d</w:t>
      </w:r>
      <w:r>
        <w:rPr>
          <w:rFonts w:hint="default" w:ascii="Times New Roman" w:hAnsi="Times New Roman" w:cs="Times New Roman"/>
          <w:spacing w:val="-2"/>
        </w:rPr>
        <w:t>ata</w:t>
      </w:r>
      <w:r>
        <w:rPr>
          <w:rFonts w:hint="default" w:ascii="Times New Roman" w:hAnsi="Times New Roman" w:cs="Times New Roman"/>
        </w:rPr>
        <w:t>.d</w:t>
      </w:r>
      <w:r>
        <w:rPr>
          <w:rFonts w:hint="default" w:ascii="Times New Roman" w:hAnsi="Times New Roman" w:cs="Times New Roman"/>
          <w:spacing w:val="-2"/>
        </w:rPr>
        <w:t>t</w:t>
      </w:r>
      <w:r>
        <w:rPr>
          <w:rFonts w:hint="default" w:ascii="Times New Roman" w:hAnsi="Times New Roman" w:cs="Times New Roman"/>
        </w:rPr>
        <w:t>y</w:t>
      </w:r>
      <w:r>
        <w:rPr>
          <w:rFonts w:hint="default" w:ascii="Times New Roman" w:hAnsi="Times New Roman" w:cs="Times New Roman"/>
          <w:spacing w:val="4"/>
        </w:rPr>
        <w:t>p</w:t>
      </w:r>
      <w:r>
        <w:rPr>
          <w:rFonts w:hint="default" w:ascii="Times New Roman" w:hAnsi="Times New Roman" w:cs="Times New Roman"/>
          <w:spacing w:val="-2"/>
        </w:rPr>
        <w:t>e</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te</w:t>
      </w:r>
      <w:r>
        <w:rPr>
          <w:rFonts w:hint="default" w:ascii="Times New Roman" w:hAnsi="Times New Roman" w:cs="Times New Roman"/>
          <w:spacing w:val="3"/>
        </w:rPr>
        <w:t>l</w:t>
      </w:r>
      <w:r>
        <w:rPr>
          <w:rFonts w:hint="default" w:ascii="Times New Roman" w:hAnsi="Times New Roman" w:cs="Times New Roman"/>
          <w:spacing w:val="-2"/>
        </w:rPr>
        <w:t>l</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a</w:t>
      </w:r>
      <w:r>
        <w:rPr>
          <w:rFonts w:hint="default" w:ascii="Times New Roman" w:hAnsi="Times New Roman" w:cs="Times New Roman"/>
        </w:rPr>
        <w:t>bout</w:t>
      </w:r>
      <w:r>
        <w:rPr>
          <w:rFonts w:hint="default" w:ascii="Times New Roman" w:hAnsi="Times New Roman" w:cs="Times New Roman"/>
          <w:spacing w:val="-2"/>
        </w:rPr>
        <w:t xml:space="preserve"> t</w:t>
      </w:r>
      <w:r>
        <w:rPr>
          <w:rFonts w:hint="default" w:ascii="Times New Roman" w:hAnsi="Times New Roman" w:cs="Times New Roman"/>
          <w:spacing w:val="4"/>
        </w:rPr>
        <w:t>h</w:t>
      </w:r>
      <w:r>
        <w:rPr>
          <w:rFonts w:hint="default" w:ascii="Times New Roman" w:hAnsi="Times New Roman" w:cs="Times New Roman"/>
        </w:rPr>
        <w:t>e d</w:t>
      </w:r>
      <w:r>
        <w:rPr>
          <w:rFonts w:hint="default" w:ascii="Times New Roman" w:hAnsi="Times New Roman" w:cs="Times New Roman"/>
          <w:spacing w:val="-2"/>
        </w:rPr>
        <w:t>a</w:t>
      </w:r>
      <w:r>
        <w:rPr>
          <w:rFonts w:hint="default" w:ascii="Times New Roman" w:hAnsi="Times New Roman" w:cs="Times New Roman"/>
          <w:spacing w:val="3"/>
        </w:rPr>
        <w:t>t</w:t>
      </w:r>
      <w:r>
        <w:rPr>
          <w:rFonts w:hint="default" w:ascii="Times New Roman" w:hAnsi="Times New Roman" w:cs="Times New Roman"/>
        </w:rPr>
        <w:t>a</w:t>
      </w:r>
      <w:r>
        <w:rPr>
          <w:rFonts w:hint="default" w:ascii="Times New Roman" w:hAnsi="Times New Roman" w:cs="Times New Roman"/>
          <w:spacing w:val="-2"/>
        </w:rPr>
        <w:t xml:space="preserve"> t</w:t>
      </w:r>
      <w:r>
        <w:rPr>
          <w:rFonts w:hint="default" w:ascii="Times New Roman" w:hAnsi="Times New Roman" w:cs="Times New Roman"/>
        </w:rPr>
        <w:t xml:space="preserve">ype of </w:t>
      </w:r>
      <w:r>
        <w:rPr>
          <w:rFonts w:hint="default" w:ascii="Times New Roman" w:hAnsi="Times New Roman" w:cs="Times New Roman"/>
          <w:spacing w:val="3"/>
        </w:rPr>
        <w:t>e</w:t>
      </w:r>
      <w:r>
        <w:rPr>
          <w:rFonts w:hint="default" w:ascii="Times New Roman" w:hAnsi="Times New Roman" w:cs="Times New Roman"/>
          <w:spacing w:val="-2"/>
        </w:rPr>
        <w:t>ac</w:t>
      </w:r>
      <w:r>
        <w:rPr>
          <w:rFonts w:hint="default" w:ascii="Times New Roman" w:hAnsi="Times New Roman" w:cs="Times New Roman"/>
        </w:rPr>
        <w:t xml:space="preserve">h </w:t>
      </w:r>
      <w:r>
        <w:rPr>
          <w:rFonts w:hint="default" w:ascii="Times New Roman" w:hAnsi="Times New Roman" w:cs="Times New Roman"/>
          <w:spacing w:val="3"/>
        </w:rPr>
        <w:t>a</w:t>
      </w:r>
      <w:r>
        <w:rPr>
          <w:rFonts w:hint="default" w:ascii="Times New Roman" w:hAnsi="Times New Roman" w:cs="Times New Roman"/>
          <w:spacing w:val="-2"/>
        </w:rPr>
        <w:t>tt</w:t>
      </w:r>
      <w:r>
        <w:rPr>
          <w:rFonts w:hint="default" w:ascii="Times New Roman" w:hAnsi="Times New Roman" w:cs="Times New Roman"/>
        </w:rPr>
        <w:t>r</w:t>
      </w:r>
      <w:r>
        <w:rPr>
          <w:rFonts w:hint="default" w:ascii="Times New Roman" w:hAnsi="Times New Roman" w:cs="Times New Roman"/>
          <w:spacing w:val="-2"/>
        </w:rPr>
        <w:t>i</w:t>
      </w:r>
      <w:r>
        <w:rPr>
          <w:rFonts w:hint="default" w:ascii="Times New Roman" w:hAnsi="Times New Roman" w:cs="Times New Roman"/>
          <w:spacing w:val="4"/>
        </w:rPr>
        <w:t>b</w:t>
      </w:r>
      <w:r>
        <w:rPr>
          <w:rFonts w:hint="default" w:ascii="Times New Roman" w:hAnsi="Times New Roman" w:cs="Times New Roman"/>
        </w:rPr>
        <w:t>u</w:t>
      </w:r>
      <w:r>
        <w:rPr>
          <w:rFonts w:hint="default" w:ascii="Times New Roman" w:hAnsi="Times New Roman" w:cs="Times New Roman"/>
          <w:spacing w:val="-2"/>
        </w:rPr>
        <w:t>t</w:t>
      </w:r>
      <w:r>
        <w:rPr>
          <w:rFonts w:hint="default" w:ascii="Times New Roman" w:hAnsi="Times New Roman" w:cs="Times New Roman"/>
        </w:rPr>
        <w:t>e</w:t>
      </w:r>
      <w:r>
        <w:rPr>
          <w:rFonts w:hint="default" w:ascii="Times New Roman" w:hAnsi="Times New Roman" w:cs="Times New Roman"/>
          <w:spacing w:val="-2"/>
        </w:rPr>
        <w:t xml:space="preserve"> i</w:t>
      </w:r>
      <w:r>
        <w:rPr>
          <w:rFonts w:hint="default" w:ascii="Times New Roman" w:hAnsi="Times New Roman" w:cs="Times New Roman"/>
        </w:rPr>
        <w:t>n our d</w:t>
      </w:r>
      <w:r>
        <w:rPr>
          <w:rFonts w:hint="default" w:ascii="Times New Roman" w:hAnsi="Times New Roman" w:cs="Times New Roman"/>
          <w:spacing w:val="3"/>
        </w:rPr>
        <w:t>a</w:t>
      </w:r>
      <w:r>
        <w:rPr>
          <w:rFonts w:hint="default" w:ascii="Times New Roman" w:hAnsi="Times New Roman" w:cs="Times New Roman"/>
          <w:spacing w:val="-2"/>
        </w:rPr>
        <w:t>t</w:t>
      </w:r>
      <w:r>
        <w:rPr>
          <w:rFonts w:hint="default" w:ascii="Times New Roman" w:hAnsi="Times New Roman" w:cs="Times New Roman"/>
        </w:rPr>
        <w:t xml:space="preserve">a </w:t>
      </w:r>
      <w:r>
        <w:rPr>
          <w:rFonts w:hint="default" w:ascii="Times New Roman" w:hAnsi="Times New Roman" w:cs="Times New Roman"/>
          <w:spacing w:val="1"/>
          <w:w w:val="99"/>
        </w:rPr>
        <w:t>s</w:t>
      </w:r>
      <w:r>
        <w:rPr>
          <w:rFonts w:hint="default" w:ascii="Times New Roman" w:hAnsi="Times New Roman" w:cs="Times New Roman"/>
          <w:spacing w:val="-2"/>
        </w:rPr>
        <w:t>e</w:t>
      </w:r>
      <w:r>
        <w:rPr>
          <w:rFonts w:hint="default" w:ascii="Times New Roman" w:hAnsi="Times New Roman" w:cs="Times New Roman"/>
        </w:rPr>
        <w:t xml:space="preserve">t </w:t>
      </w:r>
      <w:r>
        <w:rPr>
          <w:rFonts w:hint="default" w:ascii="Times New Roman" w:hAnsi="Times New Roman" w:cs="Times New Roman"/>
          <w:spacing w:val="1"/>
          <w:w w:val="99"/>
        </w:rPr>
        <w:t>w</w:t>
      </w:r>
      <w:r>
        <w:rPr>
          <w:rFonts w:hint="default" w:ascii="Times New Roman" w:hAnsi="Times New Roman" w:cs="Times New Roman"/>
        </w:rPr>
        <w:t xml:space="preserve">e </w:t>
      </w:r>
      <w:r>
        <w:rPr>
          <w:rFonts w:hint="default" w:ascii="Times New Roman" w:hAnsi="Times New Roman" w:cs="Times New Roman"/>
          <w:spacing w:val="4"/>
        </w:rPr>
        <w:t>h</w:t>
      </w:r>
      <w:r>
        <w:rPr>
          <w:rFonts w:hint="default" w:ascii="Times New Roman" w:hAnsi="Times New Roman" w:cs="Times New Roman"/>
          <w:spacing w:val="-2"/>
        </w:rPr>
        <w:t>a</w:t>
      </w:r>
      <w:r>
        <w:rPr>
          <w:rFonts w:hint="default" w:ascii="Times New Roman" w:hAnsi="Times New Roman" w:cs="Times New Roman"/>
        </w:rPr>
        <w:t>ve</w:t>
      </w:r>
      <w:r>
        <w:rPr>
          <w:rFonts w:hint="default" w:ascii="Times New Roman" w:hAnsi="Times New Roman" w:cs="Times New Roman"/>
          <w:spacing w:val="-77"/>
        </w:rPr>
        <w:t xml:space="preserve"> </w:t>
      </w:r>
      <w:r>
        <w:rPr>
          <w:rFonts w:hint="default" w:ascii="Times New Roman" w:hAnsi="Times New Roman" w:cs="Times New Roman"/>
          <w:spacing w:val="-75"/>
        </w:rPr>
        <w:t>1</w:t>
      </w:r>
      <w:r>
        <w:rPr>
          <w:rFonts w:hint="default" w:ascii="Times New Roman" w:hAnsi="Times New Roman" w:cs="Times New Roman"/>
        </w:rPr>
        <w:t xml:space="preserve"> </w:t>
      </w:r>
      <w:r>
        <w:rPr>
          <w:rFonts w:hint="default" w:ascii="Times New Roman" w:hAnsi="Times New Roman" w:cs="Times New Roman"/>
          <w:spacing w:val="-100"/>
        </w:rPr>
        <w:t>of</w:t>
      </w:r>
      <w:r>
        <w:rPr>
          <w:rFonts w:hint="default" w:ascii="Times New Roman" w:hAnsi="Times New Roman" w:cs="Times New Roman"/>
          <w:spacing w:val="-1"/>
        </w:rPr>
        <w:t xml:space="preserve"> </w:t>
      </w:r>
      <w:r>
        <w:rPr>
          <w:rFonts w:hint="default" w:ascii="Times New Roman" w:hAnsi="Times New Roman" w:cs="Times New Roman"/>
        </w:rPr>
        <w:t>object type and 1 of int type rest all variables are of float type.</w:t>
      </w:r>
    </w:p>
    <w:p>
      <w:pPr>
        <w:pStyle w:val="8"/>
        <w:spacing w:before="6"/>
        <w:rPr>
          <w:rFonts w:hint="default" w:ascii="Times New Roman" w:hAnsi="Times New Roman" w:cs="Times New Roman"/>
          <w:sz w:val="25"/>
        </w:rPr>
      </w:pPr>
    </w:p>
    <w:p>
      <w:pPr>
        <w:pStyle w:val="8"/>
        <w:spacing w:line="256" w:lineRule="auto"/>
        <w:ind w:left="941" w:right="1011"/>
        <w:rPr>
          <w:rFonts w:hint="default" w:ascii="Times New Roman" w:hAnsi="Times New Roman" w:cs="Times New Roman"/>
        </w:rPr>
      </w:pPr>
      <w:r>
        <w:rPr>
          <w:rFonts w:hint="default" w:ascii="Times New Roman" w:hAnsi="Times New Roman" w:cs="Times New Roman"/>
          <w:spacing w:val="-1"/>
          <w:w w:val="268"/>
        </w:rPr>
        <w:t>→</w:t>
      </w:r>
      <w:r>
        <w:rPr>
          <w:rFonts w:hint="default" w:ascii="Times New Roman" w:hAnsi="Times New Roman" w:cs="Times New Roman"/>
        </w:rPr>
        <w:t>d</w:t>
      </w:r>
      <w:r>
        <w:rPr>
          <w:rFonts w:hint="default" w:ascii="Times New Roman" w:hAnsi="Times New Roman" w:cs="Times New Roman"/>
          <w:spacing w:val="-2"/>
        </w:rPr>
        <w:t>ata</w:t>
      </w:r>
      <w:r>
        <w:rPr>
          <w:rFonts w:hint="default" w:ascii="Times New Roman" w:hAnsi="Times New Roman" w:cs="Times New Roman"/>
          <w:w w:val="99"/>
        </w:rPr>
        <w:t>.</w:t>
      </w:r>
      <w:r>
        <w:rPr>
          <w:rFonts w:hint="default" w:ascii="Times New Roman" w:hAnsi="Times New Roman" w:cs="Times New Roman"/>
          <w:spacing w:val="1"/>
          <w:w w:val="99"/>
        </w:rPr>
        <w:t>s</w:t>
      </w:r>
      <w:r>
        <w:rPr>
          <w:rFonts w:hint="default" w:ascii="Times New Roman" w:hAnsi="Times New Roman" w:cs="Times New Roman"/>
          <w:spacing w:val="-2"/>
        </w:rPr>
        <w:t>i</w:t>
      </w:r>
      <w:r>
        <w:rPr>
          <w:rFonts w:hint="default" w:ascii="Times New Roman" w:hAnsi="Times New Roman" w:cs="Times New Roman"/>
          <w:spacing w:val="3"/>
        </w:rPr>
        <w:t>z</w:t>
      </w:r>
      <w:r>
        <w:rPr>
          <w:rFonts w:hint="default" w:ascii="Times New Roman" w:hAnsi="Times New Roman" w:cs="Times New Roman"/>
        </w:rPr>
        <w:t xml:space="preserve">e  </w:t>
      </w:r>
      <w:r>
        <w:rPr>
          <w:rFonts w:hint="default" w:ascii="Times New Roman" w:hAnsi="Times New Roman" w:cs="Times New Roman"/>
          <w:spacing w:val="-2"/>
        </w:rPr>
        <w:t xml:space="preserve"> t</w:t>
      </w:r>
      <w:r>
        <w:rPr>
          <w:rFonts w:hint="default" w:ascii="Times New Roman" w:hAnsi="Times New Roman" w:cs="Times New Roman"/>
          <w:spacing w:val="3"/>
        </w:rPr>
        <w:t>e</w:t>
      </w:r>
      <w:r>
        <w:rPr>
          <w:rFonts w:hint="default" w:ascii="Times New Roman" w:hAnsi="Times New Roman" w:cs="Times New Roman"/>
          <w:spacing w:val="-2"/>
        </w:rPr>
        <w:t>ll</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a</w:t>
      </w:r>
      <w:r>
        <w:rPr>
          <w:rFonts w:hint="default" w:ascii="Times New Roman" w:hAnsi="Times New Roman" w:cs="Times New Roman"/>
        </w:rPr>
        <w:t xml:space="preserve">bout </w:t>
      </w:r>
      <w:r>
        <w:rPr>
          <w:rFonts w:hint="default" w:ascii="Times New Roman" w:hAnsi="Times New Roman" w:cs="Times New Roman"/>
          <w:spacing w:val="-2"/>
        </w:rPr>
        <w:t>t</w:t>
      </w:r>
      <w:r>
        <w:rPr>
          <w:rFonts w:hint="default" w:ascii="Times New Roman" w:hAnsi="Times New Roman" w:cs="Times New Roman"/>
        </w:rPr>
        <w:t xml:space="preserve">he </w:t>
      </w:r>
      <w:r>
        <w:rPr>
          <w:rFonts w:hint="default" w:ascii="Times New Roman" w:hAnsi="Times New Roman" w:cs="Times New Roman"/>
          <w:spacing w:val="1"/>
          <w:w w:val="99"/>
        </w:rPr>
        <w:t>s</w:t>
      </w:r>
      <w:r>
        <w:rPr>
          <w:rFonts w:hint="default" w:ascii="Times New Roman" w:hAnsi="Times New Roman" w:cs="Times New Roman"/>
          <w:spacing w:val="-2"/>
        </w:rPr>
        <w:t>iz</w:t>
      </w:r>
      <w:r>
        <w:rPr>
          <w:rFonts w:hint="default" w:ascii="Times New Roman" w:hAnsi="Times New Roman" w:cs="Times New Roman"/>
        </w:rPr>
        <w:t xml:space="preserve">e of our </w:t>
      </w:r>
      <w:r>
        <w:rPr>
          <w:rFonts w:hint="default" w:ascii="Times New Roman" w:hAnsi="Times New Roman" w:cs="Times New Roman"/>
          <w:spacing w:val="5"/>
        </w:rPr>
        <w:t>d</w:t>
      </w:r>
      <w:r>
        <w:rPr>
          <w:rFonts w:hint="default" w:ascii="Times New Roman" w:hAnsi="Times New Roman" w:cs="Times New Roman"/>
          <w:spacing w:val="-2"/>
        </w:rPr>
        <w:t>ata</w:t>
      </w:r>
      <w:r>
        <w:rPr>
          <w:rFonts w:hint="default" w:ascii="Times New Roman" w:hAnsi="Times New Roman" w:cs="Times New Roman"/>
          <w:spacing w:val="1"/>
          <w:w w:val="99"/>
        </w:rPr>
        <w:t>s</w:t>
      </w:r>
      <w:r>
        <w:rPr>
          <w:rFonts w:hint="default" w:ascii="Times New Roman" w:hAnsi="Times New Roman" w:cs="Times New Roman"/>
          <w:spacing w:val="3"/>
        </w:rPr>
        <w:t>e</w:t>
      </w:r>
      <w:r>
        <w:rPr>
          <w:rFonts w:hint="default" w:ascii="Times New Roman" w:hAnsi="Times New Roman" w:cs="Times New Roman"/>
          <w:spacing w:val="-2"/>
        </w:rPr>
        <w:t>t</w:t>
      </w:r>
      <w:r>
        <w:rPr>
          <w:rFonts w:hint="default" w:ascii="Times New Roman" w:hAnsi="Times New Roman" w:cs="Times New Roman"/>
        </w:rPr>
        <w:t>.</w:t>
      </w:r>
      <w:r>
        <w:rPr>
          <w:rFonts w:hint="default" w:ascii="Times New Roman" w:hAnsi="Times New Roman" w:cs="Times New Roman"/>
          <w:spacing w:val="-2"/>
        </w:rPr>
        <w:t>W</w:t>
      </w:r>
      <w:r>
        <w:rPr>
          <w:rFonts w:hint="default" w:ascii="Times New Roman" w:hAnsi="Times New Roman" w:cs="Times New Roman"/>
        </w:rPr>
        <w:t xml:space="preserve">e </w:t>
      </w:r>
      <w:r>
        <w:rPr>
          <w:rFonts w:hint="default" w:ascii="Times New Roman" w:hAnsi="Times New Roman" w:cs="Times New Roman"/>
          <w:spacing w:val="4"/>
        </w:rPr>
        <w:t>h</w:t>
      </w:r>
      <w:r>
        <w:rPr>
          <w:rFonts w:hint="default" w:ascii="Times New Roman" w:hAnsi="Times New Roman" w:cs="Times New Roman"/>
          <w:spacing w:val="3"/>
        </w:rPr>
        <w:t>a</w:t>
      </w:r>
      <w:r>
        <w:rPr>
          <w:rFonts w:hint="default" w:ascii="Times New Roman" w:hAnsi="Times New Roman" w:cs="Times New Roman"/>
        </w:rPr>
        <w:t>ve 84,461 d</w:t>
      </w:r>
      <w:r>
        <w:rPr>
          <w:rFonts w:hint="default" w:ascii="Times New Roman" w:hAnsi="Times New Roman" w:cs="Times New Roman"/>
          <w:spacing w:val="-2"/>
        </w:rPr>
        <w:t>at</w:t>
      </w:r>
      <w:r>
        <w:rPr>
          <w:rFonts w:hint="default" w:ascii="Times New Roman" w:hAnsi="Times New Roman" w:cs="Times New Roman"/>
        </w:rPr>
        <w:t xml:space="preserve">a </w:t>
      </w:r>
      <w:r>
        <w:rPr>
          <w:rFonts w:hint="default" w:ascii="Times New Roman" w:hAnsi="Times New Roman" w:cs="Times New Roman"/>
          <w:spacing w:val="4"/>
        </w:rPr>
        <w:t>v</w:t>
      </w:r>
      <w:r>
        <w:rPr>
          <w:rFonts w:hint="default" w:ascii="Times New Roman" w:hAnsi="Times New Roman" w:cs="Times New Roman"/>
          <w:spacing w:val="-2"/>
        </w:rPr>
        <w:t>al</w:t>
      </w:r>
      <w:r>
        <w:rPr>
          <w:rFonts w:hint="default" w:ascii="Times New Roman" w:hAnsi="Times New Roman" w:cs="Times New Roman"/>
        </w:rPr>
        <w:t>u</w:t>
      </w:r>
      <w:r>
        <w:rPr>
          <w:rFonts w:hint="default" w:ascii="Times New Roman" w:hAnsi="Times New Roman" w:cs="Times New Roman"/>
          <w:spacing w:val="-2"/>
        </w:rPr>
        <w:t>e</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i</w:t>
      </w:r>
      <w:r>
        <w:rPr>
          <w:rFonts w:hint="default" w:ascii="Times New Roman" w:hAnsi="Times New Roman" w:cs="Times New Roman"/>
        </w:rPr>
        <w:t xml:space="preserve">n </w:t>
      </w:r>
      <w:r>
        <w:rPr>
          <w:rFonts w:hint="default" w:ascii="Times New Roman" w:hAnsi="Times New Roman" w:cs="Times New Roman"/>
          <w:spacing w:val="-36"/>
        </w:rPr>
        <w:t>t</w:t>
      </w:r>
      <w:r>
        <w:rPr>
          <w:rFonts w:hint="default" w:ascii="Times New Roman" w:hAnsi="Times New Roman" w:cs="Times New Roman"/>
          <w:spacing w:val="-34"/>
        </w:rPr>
        <w:t>o</w:t>
      </w:r>
      <w:r>
        <w:rPr>
          <w:rFonts w:hint="default" w:ascii="Times New Roman" w:hAnsi="Times New Roman" w:cs="Times New Roman"/>
          <w:spacing w:val="-36"/>
        </w:rPr>
        <w:t>t</w:t>
      </w:r>
      <w:r>
        <w:rPr>
          <w:rFonts w:hint="default" w:ascii="Times New Roman" w:hAnsi="Times New Roman" w:cs="Times New Roman"/>
          <w:spacing w:val="-31"/>
        </w:rPr>
        <w:t>a</w:t>
      </w:r>
      <w:r>
        <w:rPr>
          <w:rFonts w:hint="default" w:ascii="Times New Roman" w:hAnsi="Times New Roman" w:cs="Times New Roman"/>
          <w:spacing w:val="-34"/>
        </w:rPr>
        <w:t>l</w:t>
      </w:r>
      <w:r>
        <w:rPr>
          <w:rFonts w:hint="default" w:ascii="Times New Roman" w:hAnsi="Times New Roman" w:cs="Times New Roman"/>
          <w:spacing w:val="-77"/>
        </w:rPr>
        <w:t xml:space="preserve"> </w:t>
      </w:r>
      <w:r>
        <w:rPr>
          <w:rFonts w:hint="default" w:ascii="Times New Roman" w:hAnsi="Times New Roman" w:cs="Times New Roman"/>
          <w:spacing w:val="-71"/>
        </w:rPr>
        <w:t>in</w:t>
      </w:r>
      <w:r>
        <w:rPr>
          <w:rFonts w:hint="default" w:ascii="Times New Roman" w:hAnsi="Times New Roman" w:cs="Times New Roman"/>
          <w:spacing w:val="-1"/>
        </w:rPr>
        <w:t xml:space="preserve"> </w:t>
      </w:r>
      <w:r>
        <w:rPr>
          <w:rFonts w:hint="default" w:ascii="Times New Roman" w:hAnsi="Times New Roman" w:cs="Times New Roman"/>
        </w:rPr>
        <w:t>our dataset.</w:t>
      </w:r>
    </w:p>
    <w:p>
      <w:pPr>
        <w:pStyle w:val="8"/>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1377315</wp:posOffset>
            </wp:positionH>
            <wp:positionV relativeFrom="paragraph">
              <wp:posOffset>105410</wp:posOffset>
            </wp:positionV>
            <wp:extent cx="5701030" cy="280352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a:picLocks noChangeAspect="1"/>
                    </pic:cNvPicPr>
                  </pic:nvPicPr>
                  <pic:blipFill>
                    <a:blip r:embed="rId21" cstate="print"/>
                    <a:stretch>
                      <a:fillRect/>
                    </a:stretch>
                  </pic:blipFill>
                  <pic:spPr>
                    <a:xfrm>
                      <a:off x="0" y="0"/>
                      <a:ext cx="5701272" cy="2803779"/>
                    </a:xfrm>
                    <a:prstGeom prst="rect">
                      <a:avLst/>
                    </a:prstGeom>
                  </pic:spPr>
                </pic:pic>
              </a:graphicData>
            </a:graphic>
          </wp:anchor>
        </w:drawing>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10"/>
        <w:rPr>
          <w:rFonts w:hint="default" w:ascii="Times New Roman" w:hAnsi="Times New Roman" w:cs="Times New Roman"/>
          <w:sz w:val="30"/>
        </w:rPr>
      </w:pPr>
    </w:p>
    <w:p>
      <w:pPr>
        <w:pStyle w:val="4"/>
        <w:numPr>
          <w:ilvl w:val="0"/>
          <w:numId w:val="10"/>
        </w:numPr>
        <w:tabs>
          <w:tab w:val="left" w:pos="941"/>
        </w:tabs>
        <w:spacing w:before="0" w:after="0" w:line="240" w:lineRule="auto"/>
        <w:ind w:left="941" w:right="0" w:hanging="361"/>
        <w:jc w:val="left"/>
        <w:rPr>
          <w:rFonts w:hint="default" w:ascii="Times New Roman" w:hAnsi="Times New Roman" w:cs="Times New Roman"/>
        </w:rPr>
      </w:pPr>
      <w:r>
        <w:rPr>
          <w:rFonts w:hint="default" w:ascii="Times New Roman" w:hAnsi="Times New Roman" w:cs="Times New Roman"/>
        </w:rPr>
        <w:t>Data</w:t>
      </w:r>
      <w:r>
        <w:rPr>
          <w:rFonts w:hint="default" w:ascii="Times New Roman" w:hAnsi="Times New Roman" w:cs="Times New Roman"/>
          <w:spacing w:val="-1"/>
        </w:rPr>
        <w:t xml:space="preserve"> </w:t>
      </w:r>
      <w:r>
        <w:rPr>
          <w:rFonts w:hint="default" w:ascii="Times New Roman" w:hAnsi="Times New Roman" w:cs="Times New Roman"/>
        </w:rPr>
        <w:t>Preprocessing-</w:t>
      </w:r>
    </w:p>
    <w:p>
      <w:pPr>
        <w:pStyle w:val="8"/>
        <w:spacing w:before="9"/>
        <w:rPr>
          <w:rFonts w:hint="default" w:ascii="Times New Roman" w:hAnsi="Times New Roman" w:cs="Times New Roman"/>
          <w:b/>
          <w:sz w:val="27"/>
        </w:rPr>
      </w:pPr>
    </w:p>
    <w:p>
      <w:pPr>
        <w:pStyle w:val="8"/>
        <w:spacing w:line="261" w:lineRule="auto"/>
        <w:ind w:left="941" w:right="1204"/>
        <w:rPr>
          <w:rFonts w:hint="default" w:ascii="Times New Roman" w:hAnsi="Times New Roman" w:cs="Times New Roman"/>
        </w:rPr>
      </w:pPr>
      <w:r>
        <w:rPr>
          <w:rFonts w:hint="default" w:ascii="Times New Roman" w:hAnsi="Times New Roman" w:cs="Times New Roman"/>
        </w:rPr>
        <w:t>Data is in so many different forms: Structured Tables, Images, Audio files, Videos etc..</w:t>
      </w:r>
    </w:p>
    <w:p>
      <w:pPr>
        <w:spacing w:after="0" w:line="261" w:lineRule="auto"/>
        <w:rPr>
          <w:rFonts w:hint="default" w:ascii="Times New Roman" w:hAnsi="Times New Roman" w:cs="Times New Roman"/>
        </w:rPr>
        <w:sectPr>
          <w:pgSz w:w="11910" w:h="16840"/>
          <w:pgMar w:top="1480" w:right="600" w:bottom="1200" w:left="1220" w:header="0" w:footer="1001" w:gutter="0"/>
          <w:cols w:space="720" w:num="1"/>
        </w:sectPr>
      </w:pPr>
    </w:p>
    <w:p>
      <w:pPr>
        <w:pStyle w:val="8"/>
        <w:spacing w:before="66" w:line="261" w:lineRule="auto"/>
        <w:ind w:left="941" w:right="975"/>
        <w:rPr>
          <w:rFonts w:hint="default" w:ascii="Times New Roman" w:hAnsi="Times New Roman" w:cs="Times New Roman"/>
        </w:rPr>
      </w:pPr>
      <w:r>
        <w:rPr>
          <w:rFonts w:hint="default" w:ascii="Times New Roman" w:hAnsi="Times New Roman" w:cs="Times New Roman"/>
        </w:rPr>
        <w:t>Machines don’t understand free text, image or video data as it is, they understand 1s and 0s.</w:t>
      </w:r>
    </w:p>
    <w:p>
      <w:pPr>
        <w:pStyle w:val="8"/>
        <w:spacing w:line="259" w:lineRule="auto"/>
        <w:ind w:left="941" w:right="1025"/>
        <w:rPr>
          <w:rFonts w:hint="default" w:ascii="Times New Roman" w:hAnsi="Times New Roman" w:cs="Times New Roman"/>
        </w:rPr>
      </w:pPr>
      <w:r>
        <w:rPr>
          <w:rFonts w:hint="default" w:ascii="Times New Roman" w:hAnsi="Times New Roman" w:cs="Times New Roman"/>
        </w:rPr>
        <w:t>Data preprocessing in Machine Learning refers to the technique of preparing (cleaning and organizing) the raw data to make it suitable for a building and training Machine Learning</w:t>
      </w:r>
      <w:r>
        <w:rPr>
          <w:rFonts w:hint="default" w:ascii="Times New Roman" w:hAnsi="Times New Roman" w:cs="Times New Roman"/>
          <w:spacing w:val="1"/>
        </w:rPr>
        <w:t xml:space="preserve"> </w:t>
      </w:r>
      <w:r>
        <w:rPr>
          <w:rFonts w:hint="default" w:ascii="Times New Roman" w:hAnsi="Times New Roman" w:cs="Times New Roman"/>
        </w:rPr>
        <w:t>models</w:t>
      </w:r>
    </w:p>
    <w:p>
      <w:pPr>
        <w:pStyle w:val="8"/>
        <w:spacing w:line="256" w:lineRule="auto"/>
        <w:ind w:left="1181" w:right="5816" w:hanging="240"/>
        <w:rPr>
          <w:rFonts w:hint="default" w:ascii="Times New Roman" w:hAnsi="Times New Roman" w:cs="Times New Roman"/>
        </w:rPr>
      </w:pPr>
      <w:r>
        <w:rPr>
          <w:rFonts w:hint="default" w:ascii="Times New Roman" w:hAnsi="Times New Roman" w:cs="Times New Roman"/>
        </w:rPr>
        <w:t>3 Ways we used for Preprocessing 1)Checking Null</w:t>
      </w:r>
      <w:r>
        <w:rPr>
          <w:rFonts w:hint="default" w:ascii="Times New Roman" w:hAnsi="Times New Roman" w:cs="Times New Roman"/>
          <w:spacing w:val="-4"/>
        </w:rPr>
        <w:t xml:space="preserve"> </w:t>
      </w:r>
      <w:r>
        <w:rPr>
          <w:rFonts w:hint="default" w:ascii="Times New Roman" w:hAnsi="Times New Roman" w:cs="Times New Roman"/>
        </w:rPr>
        <w:t>values</w:t>
      </w:r>
    </w:p>
    <w:p>
      <w:pPr>
        <w:pStyle w:val="8"/>
        <w:spacing w:line="261" w:lineRule="auto"/>
        <w:ind w:left="1181" w:right="5178"/>
        <w:rPr>
          <w:rFonts w:hint="default" w:ascii="Times New Roman" w:hAnsi="Times New Roman" w:cs="Times New Roman"/>
        </w:rPr>
      </w:pPr>
      <w:r>
        <w:rPr>
          <w:rFonts w:hint="default" w:ascii="Times New Roman" w:hAnsi="Times New Roman" w:cs="Times New Roman"/>
        </w:rPr>
        <w:t xml:space="preserve">2) Replacing them with different </w:t>
      </w:r>
      <w:r>
        <w:rPr>
          <w:rFonts w:hint="default" w:ascii="Times New Roman" w:hAnsi="Times New Roman" w:cs="Times New Roman"/>
          <w:spacing w:val="-3"/>
        </w:rPr>
        <w:t xml:space="preserve">value </w:t>
      </w:r>
      <w:r>
        <w:rPr>
          <w:rFonts w:hint="default" w:ascii="Times New Roman" w:hAnsi="Times New Roman" w:cs="Times New Roman"/>
        </w:rPr>
        <w:t>3)Removing duplicate</w:t>
      </w:r>
      <w:r>
        <w:rPr>
          <w:rFonts w:hint="default" w:ascii="Times New Roman" w:hAnsi="Times New Roman" w:cs="Times New Roman"/>
          <w:spacing w:val="-3"/>
        </w:rPr>
        <w:t xml:space="preserve"> </w:t>
      </w:r>
      <w:r>
        <w:rPr>
          <w:rFonts w:hint="default" w:ascii="Times New Roman" w:hAnsi="Times New Roman" w:cs="Times New Roman"/>
        </w:rPr>
        <w:t>values</w:t>
      </w:r>
    </w:p>
    <w:p>
      <w:pPr>
        <w:pStyle w:val="8"/>
        <w:spacing w:before="4"/>
        <w:rPr>
          <w:rFonts w:hint="default" w:ascii="Times New Roman" w:hAnsi="Times New Roman" w:cs="Times New Roman"/>
          <w:sz w:val="23"/>
        </w:rPr>
      </w:pPr>
    </w:p>
    <w:p>
      <w:pPr>
        <w:pStyle w:val="4"/>
        <w:ind w:left="941"/>
        <w:rPr>
          <w:rFonts w:hint="default" w:ascii="Times New Roman" w:hAnsi="Times New Roman" w:cs="Times New Roman"/>
        </w:rPr>
      </w:pPr>
      <w:r>
        <w:rPr>
          <w:rFonts w:hint="default" w:ascii="Times New Roman" w:hAnsi="Times New Roman" w:cs="Times New Roman"/>
          <w:b w:val="0"/>
        </w:rPr>
        <w:t></w:t>
      </w:r>
      <w:r>
        <w:rPr>
          <w:rFonts w:hint="default" w:ascii="Times New Roman" w:hAnsi="Times New Roman" w:cs="Times New Roman"/>
          <w:b w:val="0"/>
        </w:rPr>
        <w:t xml:space="preserve">  </w:t>
      </w:r>
      <w:r>
        <w:rPr>
          <w:rFonts w:hint="default" w:ascii="Times New Roman" w:hAnsi="Times New Roman" w:cs="Times New Roman"/>
        </w:rPr>
        <w:t>Checking Missing Values</w:t>
      </w:r>
      <w:r>
        <w:rPr>
          <w:rFonts w:hint="default" w:ascii="Times New Roman" w:hAnsi="Times New Roman" w:cs="Times New Roman"/>
          <w:spacing w:val="-24"/>
        </w:rPr>
        <w:t xml:space="preserve"> </w:t>
      </w:r>
      <w:r>
        <w:rPr>
          <w:rFonts w:hint="default" w:ascii="Times New Roman" w:hAnsi="Times New Roman" w:cs="Times New Roman"/>
        </w:rPr>
        <w:t>:</w:t>
      </w:r>
    </w:p>
    <w:p>
      <w:pPr>
        <w:pStyle w:val="8"/>
        <w:spacing w:before="19" w:line="261" w:lineRule="auto"/>
        <w:ind w:left="1661" w:right="2223"/>
        <w:rPr>
          <w:rFonts w:hint="default" w:ascii="Times New Roman" w:hAnsi="Times New Roman" w:cs="Times New Roman"/>
        </w:rPr>
      </w:pPr>
      <w:r>
        <w:rPr>
          <w:rFonts w:hint="default" w:ascii="Times New Roman" w:hAnsi="Times New Roman" w:cs="Times New Roman"/>
        </w:rPr>
        <w:t>Currently we have 6497 rows in our data set and 13 collumns. To check missing values we will use data.isnull().sum method.</w:t>
      </w:r>
    </w:p>
    <w:p>
      <w:pPr>
        <w:pStyle w:val="8"/>
        <w:spacing w:line="269" w:lineRule="exact"/>
        <w:ind w:left="1661"/>
        <w:rPr>
          <w:rFonts w:hint="default" w:ascii="Times New Roman" w:hAnsi="Times New Roman" w:cs="Times New Roman"/>
        </w:rPr>
      </w:pPr>
      <w:r>
        <w:rPr>
          <w:rFonts w:hint="default" w:ascii="Times New Roman" w:hAnsi="Times New Roman" w:cs="Times New Roman"/>
        </w:rPr>
        <w:t>We found out that there are 38 NAN or NULL values in our dataset.</w:t>
      </w:r>
    </w:p>
    <w:p>
      <w:pPr>
        <w:pStyle w:val="8"/>
        <w:rPr>
          <w:rFonts w:hint="default" w:ascii="Times New Roman" w:hAnsi="Times New Roman" w:cs="Times New Roman"/>
          <w:sz w:val="20"/>
        </w:rPr>
      </w:pPr>
    </w:p>
    <w:p>
      <w:pPr>
        <w:pStyle w:val="8"/>
        <w:spacing w:before="8"/>
        <w:rPr>
          <w:rFonts w:hint="default" w:ascii="Times New Roman" w:hAnsi="Times New Roman" w:cs="Times New Roman"/>
          <w:sz w:val="22"/>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1006475</wp:posOffset>
            </wp:positionH>
            <wp:positionV relativeFrom="paragraph">
              <wp:posOffset>190500</wp:posOffset>
            </wp:positionV>
            <wp:extent cx="5612765" cy="372618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2" cstate="print"/>
                    <a:stretch>
                      <a:fillRect/>
                    </a:stretch>
                  </pic:blipFill>
                  <pic:spPr>
                    <a:xfrm>
                      <a:off x="0" y="0"/>
                      <a:ext cx="5612830" cy="3726465"/>
                    </a:xfrm>
                    <a:prstGeom prst="rect">
                      <a:avLst/>
                    </a:prstGeom>
                  </pic:spPr>
                </pic:pic>
              </a:graphicData>
            </a:graphic>
          </wp:anchor>
        </w:drawing>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9"/>
        <w:rPr>
          <w:rFonts w:hint="default" w:ascii="Times New Roman" w:hAnsi="Times New Roman" w:cs="Times New Roman"/>
          <w:sz w:val="38"/>
        </w:rPr>
      </w:pPr>
    </w:p>
    <w:p>
      <w:pPr>
        <w:pStyle w:val="4"/>
        <w:ind w:left="941"/>
        <w:rPr>
          <w:rFonts w:hint="default" w:ascii="Times New Roman" w:hAnsi="Times New Roman" w:cs="Times New Roman"/>
        </w:rPr>
      </w:pPr>
      <w:r>
        <w:rPr>
          <w:rFonts w:hint="default" w:ascii="Times New Roman" w:hAnsi="Times New Roman" w:cs="Times New Roman"/>
          <w:b w:val="0"/>
        </w:rPr>
        <w:t></w:t>
      </w:r>
      <w:r>
        <w:rPr>
          <w:rFonts w:hint="default" w:ascii="Times New Roman" w:hAnsi="Times New Roman" w:cs="Times New Roman"/>
          <w:b w:val="0"/>
        </w:rPr>
        <w:t xml:space="preserve"> </w:t>
      </w:r>
      <w:r>
        <w:rPr>
          <w:rFonts w:hint="default" w:ascii="Times New Roman" w:hAnsi="Times New Roman" w:cs="Times New Roman"/>
        </w:rPr>
        <w:t>Replacing NULL values :</w:t>
      </w:r>
    </w:p>
    <w:p>
      <w:pPr>
        <w:pStyle w:val="8"/>
        <w:spacing w:before="184"/>
        <w:ind w:left="1661"/>
        <w:rPr>
          <w:rFonts w:hint="default" w:ascii="Times New Roman" w:hAnsi="Times New Roman" w:cs="Times New Roman"/>
        </w:rPr>
      </w:pPr>
      <w:r>
        <w:rPr>
          <w:rFonts w:hint="default" w:ascii="Times New Roman" w:hAnsi="Times New Roman" w:cs="Times New Roman"/>
        </w:rPr>
        <w:t>We have used fillna() method to replace NULL values with -1.</w:t>
      </w:r>
    </w:p>
    <w:p>
      <w:pPr>
        <w:pStyle w:val="8"/>
        <w:spacing w:before="179" w:line="261" w:lineRule="auto"/>
        <w:ind w:left="1661" w:right="910"/>
        <w:rPr>
          <w:rFonts w:hint="default" w:ascii="Times New Roman" w:hAnsi="Times New Roman" w:cs="Times New Roman"/>
        </w:rPr>
      </w:pPr>
      <w:r>
        <w:rPr>
          <w:rFonts w:hint="default" w:ascii="Times New Roman" w:hAnsi="Times New Roman" w:cs="Times New Roman"/>
        </w:rPr>
        <w:t>Now if you again check for missing values you will find that now there are no missing values in our dataset.</w:t>
      </w:r>
    </w:p>
    <w:p>
      <w:pPr>
        <w:spacing w:after="0" w:line="261" w:lineRule="auto"/>
        <w:rPr>
          <w:rFonts w:hint="default" w:ascii="Times New Roman" w:hAnsi="Times New Roman" w:cs="Times New Roman"/>
        </w:rPr>
        <w:sectPr>
          <w:pgSz w:w="11910" w:h="16840"/>
          <w:pgMar w:top="1380" w:right="600" w:bottom="1200" w:left="1220" w:header="0" w:footer="1001" w:gutter="0"/>
          <w:cols w:space="720" w:num="1"/>
        </w:sectPr>
      </w:pPr>
    </w:p>
    <w:p>
      <w:pPr>
        <w:pStyle w:val="8"/>
        <w:spacing w:before="2"/>
        <w:rPr>
          <w:rFonts w:hint="default" w:ascii="Times New Roman" w:hAnsi="Times New Roman" w:cs="Times New Roman"/>
          <w:sz w:val="2"/>
        </w:rPr>
      </w:pPr>
    </w:p>
    <w:p>
      <w:pPr>
        <w:pStyle w:val="8"/>
        <w:ind w:left="230"/>
        <w:rPr>
          <w:rFonts w:hint="default" w:ascii="Times New Roman" w:hAnsi="Times New Roman" w:cs="Times New Roman"/>
          <w:sz w:val="20"/>
        </w:rPr>
      </w:pPr>
      <w:r>
        <w:rPr>
          <w:rFonts w:hint="default" w:ascii="Times New Roman" w:hAnsi="Times New Roman" w:cs="Times New Roman"/>
          <w:sz w:val="20"/>
        </w:rPr>
        <w:drawing>
          <wp:inline distT="0" distB="0" distL="0" distR="0">
            <wp:extent cx="5736590" cy="3399790"/>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3" cstate="print"/>
                    <a:stretch>
                      <a:fillRect/>
                    </a:stretch>
                  </pic:blipFill>
                  <pic:spPr>
                    <a:xfrm>
                      <a:off x="0" y="0"/>
                      <a:ext cx="5736757" cy="3400139"/>
                    </a:xfrm>
                    <a:prstGeom prst="rect">
                      <a:avLst/>
                    </a:prstGeom>
                  </pic:spPr>
                </pic:pic>
              </a:graphicData>
            </a:graphic>
          </wp:inline>
        </w:drawing>
      </w:r>
    </w:p>
    <w:p>
      <w:pPr>
        <w:pStyle w:val="8"/>
        <w:rPr>
          <w:rFonts w:hint="default" w:ascii="Times New Roman" w:hAnsi="Times New Roman" w:cs="Times New Roman"/>
          <w:sz w:val="20"/>
        </w:rPr>
      </w:pPr>
    </w:p>
    <w:p>
      <w:pPr>
        <w:pStyle w:val="8"/>
        <w:spacing w:before="9"/>
        <w:rPr>
          <w:rFonts w:hint="default" w:ascii="Times New Roman" w:hAnsi="Times New Roman" w:cs="Times New Roman"/>
          <w:sz w:val="25"/>
        </w:rPr>
      </w:pPr>
    </w:p>
    <w:p>
      <w:pPr>
        <w:pStyle w:val="4"/>
        <w:spacing w:before="92"/>
        <w:ind w:left="941"/>
        <w:rPr>
          <w:rFonts w:hint="default" w:ascii="Times New Roman" w:hAnsi="Times New Roman" w:cs="Times New Roman"/>
        </w:rPr>
      </w:pPr>
      <w:r>
        <w:rPr>
          <w:rFonts w:hint="default" w:ascii="Times New Roman" w:hAnsi="Times New Roman" w:cs="Times New Roman"/>
          <w:b w:val="0"/>
        </w:rPr>
        <w:t></w:t>
      </w:r>
      <w:r>
        <w:rPr>
          <w:rFonts w:hint="default" w:ascii="Times New Roman" w:hAnsi="Times New Roman" w:cs="Times New Roman"/>
          <w:b w:val="0"/>
        </w:rPr>
        <w:t xml:space="preserve"> </w:t>
      </w:r>
      <w:r>
        <w:rPr>
          <w:rFonts w:hint="default" w:ascii="Times New Roman" w:hAnsi="Times New Roman" w:cs="Times New Roman"/>
        </w:rPr>
        <w:t>Removing duplicate values :</w:t>
      </w:r>
    </w:p>
    <w:p>
      <w:pPr>
        <w:pStyle w:val="8"/>
        <w:spacing w:before="184"/>
        <w:ind w:left="1661"/>
        <w:rPr>
          <w:rFonts w:hint="default" w:ascii="Times New Roman" w:hAnsi="Times New Roman" w:cs="Times New Roman"/>
        </w:rPr>
      </w:pPr>
      <w:r>
        <w:rPr>
          <w:rFonts w:hint="default" w:ascii="Times New Roman" w:hAnsi="Times New Roman" w:cs="Times New Roman"/>
        </w:rPr>
        <w:t>-We check for duplicate values using data.duplicate function</w:t>
      </w:r>
    </w:p>
    <w:p>
      <w:pPr>
        <w:pStyle w:val="8"/>
        <w:spacing w:before="179" w:line="261" w:lineRule="auto"/>
        <w:ind w:left="1661" w:right="1631"/>
        <w:rPr>
          <w:rFonts w:hint="default" w:ascii="Times New Roman" w:hAnsi="Times New Roman" w:cs="Times New Roman"/>
        </w:rPr>
      </w:pPr>
      <w:r>
        <w:rPr>
          <w:rFonts w:hint="default" w:ascii="Times New Roman" w:hAnsi="Times New Roman" w:cs="Times New Roman"/>
        </w:rPr>
        <w:t>-Using data[duplicate].shape we found out we have 1168 rows that are duplicated .</w:t>
      </w:r>
    </w:p>
    <w:p>
      <w:pPr>
        <w:pStyle w:val="8"/>
        <w:spacing w:before="154" w:line="261" w:lineRule="auto"/>
        <w:ind w:left="1661" w:right="975"/>
        <w:rPr>
          <w:rFonts w:hint="default" w:ascii="Times New Roman" w:hAnsi="Times New Roman" w:cs="Times New Roman"/>
        </w:rPr>
      </w:pPr>
      <w:r>
        <w:rPr>
          <w:rFonts w:hint="default" w:ascii="Times New Roman" w:hAnsi="Times New Roman" w:cs="Times New Roman"/>
        </w:rPr>
        <w:t>-To remove duplicate value we used data.drop.duplicate().Now after deleting values we have 5329 rows.</w:t>
      </w:r>
    </w:p>
    <w:p>
      <w:pPr>
        <w:pStyle w:val="8"/>
        <w:spacing w:before="2"/>
        <w:rPr>
          <w:rFonts w:hint="default" w:ascii="Times New Roman" w:hAnsi="Times New Roman" w:cs="Times New Roman"/>
          <w:sz w:val="2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946150</wp:posOffset>
            </wp:positionH>
            <wp:positionV relativeFrom="paragraph">
              <wp:posOffset>179070</wp:posOffset>
            </wp:positionV>
            <wp:extent cx="5568950" cy="278003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4" cstate="print"/>
                    <a:stretch>
                      <a:fillRect/>
                    </a:stretch>
                  </pic:blipFill>
                  <pic:spPr>
                    <a:xfrm>
                      <a:off x="0" y="0"/>
                      <a:ext cx="5569257" cy="2780061"/>
                    </a:xfrm>
                    <a:prstGeom prst="rect">
                      <a:avLst/>
                    </a:prstGeom>
                  </pic:spPr>
                </pic:pic>
              </a:graphicData>
            </a:graphic>
          </wp:anchor>
        </w:drawing>
      </w:r>
    </w:p>
    <w:p>
      <w:pPr>
        <w:spacing w:after="0"/>
        <w:rPr>
          <w:rFonts w:hint="default" w:ascii="Times New Roman" w:hAnsi="Times New Roman" w:cs="Times New Roman"/>
          <w:sz w:val="21"/>
        </w:rPr>
        <w:sectPr>
          <w:pgSz w:w="11910" w:h="16840"/>
          <w:pgMar w:top="1600" w:right="600" w:bottom="1200" w:left="1220" w:header="0" w:footer="1001" w:gutter="0"/>
          <w:cols w:space="720" w:num="1"/>
        </w:sectPr>
      </w:pPr>
    </w:p>
    <w:p>
      <w:pPr>
        <w:pStyle w:val="8"/>
        <w:spacing w:before="7"/>
        <w:rPr>
          <w:rFonts w:hint="default" w:ascii="Times New Roman" w:hAnsi="Times New Roman" w:cs="Times New Roman"/>
          <w:sz w:val="16"/>
        </w:rPr>
      </w:pPr>
    </w:p>
    <w:p>
      <w:pPr>
        <w:pStyle w:val="4"/>
        <w:numPr>
          <w:ilvl w:val="0"/>
          <w:numId w:val="10"/>
        </w:numPr>
        <w:tabs>
          <w:tab w:val="left" w:pos="941"/>
        </w:tabs>
        <w:spacing w:before="86" w:after="0" w:line="240" w:lineRule="auto"/>
        <w:ind w:left="941" w:right="0" w:hanging="361"/>
        <w:jc w:val="left"/>
        <w:rPr>
          <w:rFonts w:hint="default" w:ascii="Times New Roman" w:hAnsi="Times New Roman" w:cs="Times New Roman"/>
        </w:rPr>
      </w:pPr>
      <w:r>
        <w:rPr>
          <w:rFonts w:hint="default" w:ascii="Times New Roman" w:hAnsi="Times New Roman" w:cs="Times New Roman"/>
        </w:rPr>
        <w:t>Data Visualization</w:t>
      </w:r>
      <w:r>
        <w:rPr>
          <w:rFonts w:hint="default" w:ascii="Times New Roman" w:hAnsi="Times New Roman" w:cs="Times New Roman"/>
          <w:spacing w:val="2"/>
        </w:rPr>
        <w:t xml:space="preserve"> </w:t>
      </w:r>
      <w:r>
        <w:rPr>
          <w:rFonts w:hint="default" w:ascii="Times New Roman" w:hAnsi="Times New Roman" w:cs="Times New Roman"/>
        </w:rPr>
        <w:t>:</w:t>
      </w:r>
    </w:p>
    <w:p>
      <w:pPr>
        <w:pStyle w:val="8"/>
        <w:rPr>
          <w:rFonts w:hint="default" w:ascii="Times New Roman" w:hAnsi="Times New Roman" w:cs="Times New Roman"/>
          <w:b/>
          <w:sz w:val="31"/>
        </w:rPr>
      </w:pPr>
    </w:p>
    <w:p>
      <w:pPr>
        <w:spacing w:before="0" w:line="256" w:lineRule="auto"/>
        <w:ind w:left="941" w:right="901" w:firstLine="0"/>
        <w:jc w:val="left"/>
        <w:rPr>
          <w:rFonts w:hint="default" w:ascii="Times New Roman" w:hAnsi="Times New Roman" w:cs="Times New Roman"/>
          <w:sz w:val="22"/>
        </w:rPr>
      </w:pPr>
      <w:r>
        <w:rPr>
          <w:rFonts w:hint="default" w:ascii="Times New Roman" w:hAnsi="Times New Roman" w:cs="Times New Roman"/>
          <w:sz w:val="22"/>
        </w:rPr>
        <w:t>Data visualization is the graphical representation of information and data. By using visual elements like charts, graphs, and maps, data visualization tools provide an accessible way to see and understand trends, outliers, and patterns in data.</w:t>
      </w:r>
    </w:p>
    <w:p>
      <w:pPr>
        <w:spacing w:before="163" w:line="403" w:lineRule="auto"/>
        <w:ind w:left="941" w:right="5372" w:firstLine="0"/>
        <w:jc w:val="left"/>
        <w:rPr>
          <w:rFonts w:hint="default" w:ascii="Times New Roman" w:hAnsi="Times New Roman" w:cs="Times New Roman"/>
          <w:sz w:val="22"/>
        </w:rPr>
      </w:pPr>
      <w:r>
        <w:rPr>
          <w:rFonts w:hint="default" w:ascii="Times New Roman" w:hAnsi="Times New Roman" w:cs="Times New Roman"/>
          <w:sz w:val="22"/>
        </w:rPr>
        <w:t>Data in a dataset divided into 2 categories Categorical</w:t>
      </w:r>
      <w:r>
        <w:rPr>
          <w:rFonts w:hint="default" w:ascii="Times New Roman" w:hAnsi="Times New Roman" w:cs="Times New Roman"/>
          <w:spacing w:val="-2"/>
          <w:sz w:val="22"/>
        </w:rPr>
        <w:t xml:space="preserve"> </w:t>
      </w:r>
      <w:r>
        <w:rPr>
          <w:rFonts w:hint="default" w:ascii="Times New Roman" w:hAnsi="Times New Roman" w:cs="Times New Roman"/>
          <w:sz w:val="22"/>
        </w:rPr>
        <w:t>Data</w:t>
      </w:r>
    </w:p>
    <w:p>
      <w:pPr>
        <w:spacing w:before="0" w:line="267" w:lineRule="exact"/>
        <w:ind w:left="941" w:right="0" w:firstLine="0"/>
        <w:jc w:val="left"/>
        <w:rPr>
          <w:rFonts w:hint="default" w:ascii="Times New Roman" w:hAnsi="Times New Roman" w:cs="Times New Roman"/>
          <w:sz w:val="22"/>
        </w:rPr>
      </w:pPr>
      <w:r>
        <w:rPr>
          <w:rFonts w:hint="default" w:ascii="Times New Roman" w:hAnsi="Times New Roman" w:cs="Times New Roman"/>
          <w:sz w:val="22"/>
        </w:rPr>
        <w:t>Quantative</w:t>
      </w:r>
      <w:r>
        <w:rPr>
          <w:rFonts w:hint="default" w:ascii="Times New Roman" w:hAnsi="Times New Roman" w:cs="Times New Roman"/>
          <w:spacing w:val="-3"/>
          <w:sz w:val="22"/>
        </w:rPr>
        <w:t xml:space="preserve"> </w:t>
      </w:r>
      <w:r>
        <w:rPr>
          <w:rFonts w:hint="default" w:ascii="Times New Roman" w:hAnsi="Times New Roman" w:cs="Times New Roman"/>
          <w:sz w:val="22"/>
        </w:rPr>
        <w:t>Data</w:t>
      </w:r>
    </w:p>
    <w:p>
      <w:pPr>
        <w:pStyle w:val="8"/>
        <w:spacing w:before="7"/>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1371600</wp:posOffset>
            </wp:positionH>
            <wp:positionV relativeFrom="paragraph">
              <wp:posOffset>114300</wp:posOffset>
            </wp:positionV>
            <wp:extent cx="4317365" cy="147320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5" cstate="print"/>
                    <a:stretch>
                      <a:fillRect/>
                    </a:stretch>
                  </pic:blipFill>
                  <pic:spPr>
                    <a:xfrm>
                      <a:off x="0" y="0"/>
                      <a:ext cx="4317671" cy="1473136"/>
                    </a:xfrm>
                    <a:prstGeom prst="rect">
                      <a:avLst/>
                    </a:prstGeom>
                  </pic:spPr>
                </pic:pic>
              </a:graphicData>
            </a:graphic>
          </wp:anchor>
        </w:drawing>
      </w:r>
    </w:p>
    <w:p>
      <w:pPr>
        <w:pStyle w:val="8"/>
        <w:spacing w:before="11"/>
        <w:rPr>
          <w:rFonts w:hint="default" w:ascii="Times New Roman" w:hAnsi="Times New Roman" w:cs="Times New Roman"/>
          <w:sz w:val="21"/>
        </w:rPr>
      </w:pPr>
    </w:p>
    <w:p>
      <w:pPr>
        <w:spacing w:before="0"/>
        <w:ind w:left="3302" w:right="0" w:firstLine="0"/>
        <w:jc w:val="left"/>
        <w:rPr>
          <w:rFonts w:hint="default" w:ascii="Times New Roman" w:hAnsi="Times New Roman" w:cs="Times New Roman"/>
          <w:sz w:val="22"/>
        </w:rPr>
      </w:pPr>
      <w:r>
        <w:rPr>
          <w:rFonts w:hint="default" w:ascii="Times New Roman" w:hAnsi="Times New Roman" w:cs="Times New Roman"/>
          <w:sz w:val="22"/>
        </w:rPr>
        <w:t>Fig-3.1 Classification of Data</w:t>
      </w:r>
    </w:p>
    <w:p>
      <w:pPr>
        <w:pStyle w:val="4"/>
        <w:spacing w:before="182"/>
        <w:rPr>
          <w:rFonts w:hint="default" w:ascii="Times New Roman" w:hAnsi="Times New Roman" w:cs="Times New Roman"/>
        </w:rPr>
      </w:pPr>
      <w:r>
        <w:rPr>
          <w:rFonts w:hint="default" w:ascii="Times New Roman" w:hAnsi="Times New Roman" w:cs="Times New Roman"/>
        </w:rPr>
        <w:t>Categorical and Quantitative Variables :</w:t>
      </w:r>
    </w:p>
    <w:p>
      <w:pPr>
        <w:pStyle w:val="8"/>
        <w:spacing w:before="182" w:line="259" w:lineRule="auto"/>
        <w:ind w:left="220" w:right="1009" w:firstLine="720"/>
        <w:rPr>
          <w:rFonts w:hint="default" w:ascii="Times New Roman" w:hAnsi="Times New Roman" w:cs="Times New Roman"/>
        </w:rPr>
      </w:pPr>
      <w:r>
        <w:rPr>
          <w:rFonts w:hint="default" w:ascii="Times New Roman" w:hAnsi="Times New Roman" w:cs="Times New Roman"/>
        </w:rPr>
        <w:t>In our dataset we have 1 categorical variable that is type while tells whether data is for red wine or white wine and rest all our quantitative variables.</w:t>
      </w:r>
    </w:p>
    <w:p>
      <w:pPr>
        <w:pStyle w:val="8"/>
        <w:spacing w:before="1"/>
        <w:rPr>
          <w:rFonts w:hint="default" w:ascii="Times New Roman" w:hAnsi="Times New Roman" w:cs="Times New Roman"/>
          <w:sz w:val="9"/>
        </w:rPr>
      </w:pPr>
    </w:p>
    <w:p>
      <w:pPr>
        <w:pStyle w:val="8"/>
        <w:spacing w:before="52"/>
        <w:ind w:left="941"/>
        <w:rPr>
          <w:rFonts w:hint="default" w:ascii="Times New Roman" w:hAnsi="Times New Roman" w:cs="Times New Roman"/>
        </w:rPr>
      </w:pPr>
      <w:r>
        <w:rPr>
          <w:rFonts w:hint="default" w:ascii="Times New Roman" w:hAnsi="Times New Roman" w:cs="Times New Roman"/>
        </w:rPr>
        <w:t>To find categorical variable we will find that variable whose data type is of object</w:t>
      </w:r>
    </w:p>
    <w:p>
      <w:pPr>
        <w:pStyle w:val="8"/>
        <w:spacing w:before="22"/>
        <w:ind w:left="220"/>
        <w:rPr>
          <w:rFonts w:hint="default" w:ascii="Times New Roman" w:hAnsi="Times New Roman" w:cs="Times New Roman"/>
        </w:rPr>
      </w:pPr>
      <w:r>
        <w:rPr>
          <w:rFonts w:hint="default" w:ascii="Times New Roman" w:hAnsi="Times New Roman" w:cs="Times New Roman"/>
        </w:rPr>
        <w:t>type.</w:t>
      </w: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spacing w:before="11"/>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117475</wp:posOffset>
            </wp:positionV>
            <wp:extent cx="5721350" cy="244284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6" cstate="print"/>
                    <a:stretch>
                      <a:fillRect/>
                    </a:stretch>
                  </pic:blipFill>
                  <pic:spPr>
                    <a:xfrm>
                      <a:off x="0" y="0"/>
                      <a:ext cx="5721620" cy="2443162"/>
                    </a:xfrm>
                    <a:prstGeom prst="rect">
                      <a:avLst/>
                    </a:prstGeom>
                  </pic:spPr>
                </pic:pic>
              </a:graphicData>
            </a:graphic>
          </wp:anchor>
        </w:drawing>
      </w:r>
    </w:p>
    <w:p>
      <w:pPr>
        <w:spacing w:after="0"/>
        <w:rPr>
          <w:rFonts w:hint="default" w:ascii="Times New Roman" w:hAnsi="Times New Roman" w:cs="Times New Roman"/>
          <w:sz w:val="11"/>
        </w:rPr>
        <w:sectPr>
          <w:pgSz w:w="11910" w:h="16840"/>
          <w:pgMar w:top="1600" w:right="600" w:bottom="1200" w:left="1220" w:header="0" w:footer="1001" w:gutter="0"/>
          <w:cols w:space="720" w:num="1"/>
        </w:sectPr>
      </w:pPr>
    </w:p>
    <w:p>
      <w:pPr>
        <w:pStyle w:val="8"/>
        <w:spacing w:before="8"/>
        <w:rPr>
          <w:rFonts w:hint="default" w:ascii="Times New Roman" w:hAnsi="Times New Roman" w:cs="Times New Roman"/>
          <w:sz w:val="15"/>
        </w:rPr>
      </w:pPr>
    </w:p>
    <w:p>
      <w:pPr>
        <w:pStyle w:val="4"/>
        <w:spacing w:before="90"/>
        <w:ind w:left="0" w:right="3337"/>
        <w:jc w:val="right"/>
        <w:rPr>
          <w:rFonts w:hint="default" w:ascii="Times New Roman" w:hAnsi="Times New Roman" w:cs="Times New Roman"/>
        </w:rPr>
      </w:pPr>
      <w:r>
        <w:rPr>
          <w:rFonts w:hint="default" w:ascii="Times New Roman" w:hAnsi="Times New Roman" w:cs="Times New Roman"/>
          <w:b w:val="0"/>
          <w:spacing w:val="5"/>
          <w:w w:val="268"/>
          <w:sz w:val="22"/>
        </w:rPr>
        <w:t>→</w:t>
      </w:r>
      <w:r>
        <w:rPr>
          <w:rFonts w:hint="default" w:ascii="Times New Roman" w:hAnsi="Times New Roman" w:cs="Times New Roman"/>
          <w:spacing w:val="-2"/>
        </w:rPr>
        <w:t>Pl</w:t>
      </w:r>
      <w:r>
        <w:rPr>
          <w:rFonts w:hint="default" w:ascii="Times New Roman" w:hAnsi="Times New Roman" w:cs="Times New Roman"/>
        </w:rPr>
        <w:t>ott</w:t>
      </w:r>
      <w:r>
        <w:rPr>
          <w:rFonts w:hint="default" w:ascii="Times New Roman" w:hAnsi="Times New Roman" w:cs="Times New Roman"/>
          <w:spacing w:val="-2"/>
        </w:rPr>
        <w:t>i</w:t>
      </w:r>
      <w:r>
        <w:rPr>
          <w:rFonts w:hint="default" w:ascii="Times New Roman" w:hAnsi="Times New Roman" w:cs="Times New Roman"/>
          <w:spacing w:val="1"/>
          <w:w w:val="99"/>
        </w:rPr>
        <w:t>n</w:t>
      </w:r>
      <w:r>
        <w:rPr>
          <w:rFonts w:hint="default" w:ascii="Times New Roman" w:hAnsi="Times New Roman" w:cs="Times New Roman"/>
        </w:rPr>
        <w:t xml:space="preserve">g a </w:t>
      </w:r>
      <w:r>
        <w:rPr>
          <w:rFonts w:hint="default" w:ascii="Times New Roman" w:hAnsi="Times New Roman" w:cs="Times New Roman"/>
          <w:spacing w:val="1"/>
          <w:w w:val="99"/>
        </w:rPr>
        <w:t>b</w:t>
      </w:r>
      <w:r>
        <w:rPr>
          <w:rFonts w:hint="default" w:ascii="Times New Roman" w:hAnsi="Times New Roman" w:cs="Times New Roman"/>
        </w:rPr>
        <w:t>ar</w:t>
      </w:r>
      <w:r>
        <w:rPr>
          <w:rFonts w:hint="default" w:ascii="Times New Roman" w:hAnsi="Times New Roman" w:cs="Times New Roman"/>
          <w:spacing w:val="-2"/>
        </w:rPr>
        <w:t xml:space="preserve"> </w:t>
      </w:r>
      <w:r>
        <w:rPr>
          <w:rFonts w:hint="default" w:ascii="Times New Roman" w:hAnsi="Times New Roman" w:cs="Times New Roman"/>
        </w:rPr>
        <w:t>g</w:t>
      </w:r>
      <w:r>
        <w:rPr>
          <w:rFonts w:hint="default" w:ascii="Times New Roman" w:hAnsi="Times New Roman" w:cs="Times New Roman"/>
          <w:spacing w:val="-2"/>
        </w:rPr>
        <w:t>r</w:t>
      </w:r>
      <w:r>
        <w:rPr>
          <w:rFonts w:hint="default" w:ascii="Times New Roman" w:hAnsi="Times New Roman" w:cs="Times New Roman"/>
          <w:w w:val="99"/>
        </w:rPr>
        <w:t>a</w:t>
      </w:r>
      <w:r>
        <w:rPr>
          <w:rFonts w:hint="default" w:ascii="Times New Roman" w:hAnsi="Times New Roman" w:cs="Times New Roman"/>
          <w:spacing w:val="1"/>
          <w:w w:val="99"/>
        </w:rPr>
        <w:t>p</w:t>
      </w:r>
      <w:r>
        <w:rPr>
          <w:rFonts w:hint="default" w:ascii="Times New Roman" w:hAnsi="Times New Roman" w:cs="Times New Roman"/>
          <w:w w:val="99"/>
        </w:rPr>
        <w:t>h</w:t>
      </w:r>
      <w:r>
        <w:rPr>
          <w:rFonts w:hint="default" w:ascii="Times New Roman" w:hAnsi="Times New Roman" w:cs="Times New Roman"/>
          <w:spacing w:val="1"/>
        </w:rPr>
        <w:t xml:space="preserve"> </w:t>
      </w:r>
      <w:r>
        <w:rPr>
          <w:rFonts w:hint="default" w:ascii="Times New Roman" w:hAnsi="Times New Roman" w:cs="Times New Roman"/>
          <w:w w:val="99"/>
        </w:rPr>
        <w:t>a</w:t>
      </w:r>
      <w:r>
        <w:rPr>
          <w:rFonts w:hint="default" w:ascii="Times New Roman" w:hAnsi="Times New Roman" w:cs="Times New Roman"/>
          <w:spacing w:val="1"/>
          <w:w w:val="99"/>
        </w:rPr>
        <w:t>n</w:t>
      </w:r>
      <w:r>
        <w:rPr>
          <w:rFonts w:hint="default" w:ascii="Times New Roman" w:hAnsi="Times New Roman" w:cs="Times New Roman"/>
          <w:w w:val="99"/>
        </w:rPr>
        <w:t>d</w:t>
      </w:r>
      <w:r>
        <w:rPr>
          <w:rFonts w:hint="default" w:ascii="Times New Roman" w:hAnsi="Times New Roman" w:cs="Times New Roman"/>
          <w:spacing w:val="1"/>
        </w:rPr>
        <w:t xml:space="preserve"> </w:t>
      </w:r>
      <w:r>
        <w:rPr>
          <w:rFonts w:hint="default" w:ascii="Times New Roman" w:hAnsi="Times New Roman" w:cs="Times New Roman"/>
        </w:rPr>
        <w:t xml:space="preserve">a </w:t>
      </w:r>
      <w:r>
        <w:rPr>
          <w:rFonts w:hint="default" w:ascii="Times New Roman" w:hAnsi="Times New Roman" w:cs="Times New Roman"/>
          <w:spacing w:val="3"/>
          <w:w w:val="99"/>
        </w:rPr>
        <w:t>p</w:t>
      </w:r>
      <w:r>
        <w:rPr>
          <w:rFonts w:hint="default" w:ascii="Times New Roman" w:hAnsi="Times New Roman" w:cs="Times New Roman"/>
        </w:rPr>
        <w:t>i</w:t>
      </w:r>
      <w:r>
        <w:rPr>
          <w:rFonts w:hint="default" w:ascii="Times New Roman" w:hAnsi="Times New Roman" w:cs="Times New Roman"/>
          <w:spacing w:val="-2"/>
        </w:rPr>
        <w:t xml:space="preserve"> c</w:t>
      </w:r>
      <w:r>
        <w:rPr>
          <w:rFonts w:hint="default" w:ascii="Times New Roman" w:hAnsi="Times New Roman" w:cs="Times New Roman"/>
          <w:spacing w:val="1"/>
          <w:w w:val="99"/>
        </w:rPr>
        <w:t>h</w:t>
      </w:r>
      <w:r>
        <w:rPr>
          <w:rFonts w:hint="default" w:ascii="Times New Roman" w:hAnsi="Times New Roman" w:cs="Times New Roman"/>
        </w:rPr>
        <w:t>a</w:t>
      </w:r>
      <w:r>
        <w:rPr>
          <w:rFonts w:hint="default" w:ascii="Times New Roman" w:hAnsi="Times New Roman" w:cs="Times New Roman"/>
          <w:spacing w:val="-2"/>
        </w:rPr>
        <w:t>r</w:t>
      </w:r>
      <w:r>
        <w:rPr>
          <w:rFonts w:hint="default" w:ascii="Times New Roman" w:hAnsi="Times New Roman" w:cs="Times New Roman"/>
        </w:rPr>
        <w:t>t for</w:t>
      </w:r>
      <w:r>
        <w:rPr>
          <w:rFonts w:hint="default" w:ascii="Times New Roman" w:hAnsi="Times New Roman" w:cs="Times New Roman"/>
          <w:spacing w:val="-2"/>
        </w:rPr>
        <w:t xml:space="preserve"> </w:t>
      </w:r>
      <w:r>
        <w:rPr>
          <w:rFonts w:hint="default" w:ascii="Times New Roman" w:hAnsi="Times New Roman" w:cs="Times New Roman"/>
          <w:w w:val="99"/>
        </w:rPr>
        <w:t>o</w:t>
      </w:r>
      <w:r>
        <w:rPr>
          <w:rFonts w:hint="default" w:ascii="Times New Roman" w:hAnsi="Times New Roman" w:cs="Times New Roman"/>
          <w:spacing w:val="1"/>
          <w:w w:val="99"/>
        </w:rPr>
        <w:t>u</w:t>
      </w:r>
      <w:r>
        <w:rPr>
          <w:rFonts w:hint="default" w:ascii="Times New Roman" w:hAnsi="Times New Roman" w:cs="Times New Roman"/>
        </w:rPr>
        <w:t>r</w:t>
      </w:r>
      <w:r>
        <w:rPr>
          <w:rFonts w:hint="default" w:ascii="Times New Roman" w:hAnsi="Times New Roman" w:cs="Times New Roman"/>
          <w:spacing w:val="-2"/>
        </w:rPr>
        <w:t xml:space="preserve"> c</w:t>
      </w:r>
      <w:r>
        <w:rPr>
          <w:rFonts w:hint="default" w:ascii="Times New Roman" w:hAnsi="Times New Roman" w:cs="Times New Roman"/>
        </w:rPr>
        <w:t>at</w:t>
      </w:r>
      <w:r>
        <w:rPr>
          <w:rFonts w:hint="default" w:ascii="Times New Roman" w:hAnsi="Times New Roman" w:cs="Times New Roman"/>
          <w:spacing w:val="-2"/>
        </w:rPr>
        <w:t>e</w:t>
      </w:r>
      <w:r>
        <w:rPr>
          <w:rFonts w:hint="default" w:ascii="Times New Roman" w:hAnsi="Times New Roman" w:cs="Times New Roman"/>
        </w:rPr>
        <w:t>go</w:t>
      </w:r>
      <w:r>
        <w:rPr>
          <w:rFonts w:hint="default" w:ascii="Times New Roman" w:hAnsi="Times New Roman" w:cs="Times New Roman"/>
          <w:spacing w:val="-2"/>
        </w:rPr>
        <w:t>ric</w:t>
      </w:r>
      <w:r>
        <w:rPr>
          <w:rFonts w:hint="default" w:ascii="Times New Roman" w:hAnsi="Times New Roman" w:cs="Times New Roman"/>
          <w:spacing w:val="4"/>
        </w:rPr>
        <w:t>a</w:t>
      </w:r>
      <w:r>
        <w:rPr>
          <w:rFonts w:hint="default" w:ascii="Times New Roman" w:hAnsi="Times New Roman" w:cs="Times New Roman"/>
        </w:rPr>
        <w:t>l</w:t>
      </w:r>
      <w:r>
        <w:rPr>
          <w:rFonts w:hint="default" w:ascii="Times New Roman" w:hAnsi="Times New Roman" w:cs="Times New Roman"/>
          <w:spacing w:val="-2"/>
        </w:rPr>
        <w:t xml:space="preserve"> </w:t>
      </w:r>
      <w:r>
        <w:rPr>
          <w:rFonts w:hint="default" w:ascii="Times New Roman" w:hAnsi="Times New Roman" w:cs="Times New Roman"/>
          <w:spacing w:val="1"/>
          <w:w w:val="99"/>
        </w:rPr>
        <w:t>d</w:t>
      </w:r>
      <w:r>
        <w:rPr>
          <w:rFonts w:hint="default" w:ascii="Times New Roman" w:hAnsi="Times New Roman" w:cs="Times New Roman"/>
          <w:w w:val="99"/>
        </w:rPr>
        <w:t xml:space="preserve">ata </w:t>
      </w:r>
      <w:r>
        <w:rPr>
          <w:rFonts w:hint="default" w:ascii="Times New Roman" w:hAnsi="Times New Roman" w:cs="Times New Roman"/>
          <w:spacing w:val="-51"/>
          <w:w w:val="99"/>
        </w:rPr>
        <w:t>:</w:t>
      </w:r>
    </w:p>
    <w:p>
      <w:pPr>
        <w:pStyle w:val="8"/>
        <w:rPr>
          <w:rFonts w:hint="default" w:ascii="Times New Roman" w:hAnsi="Times New Roman" w:cs="Times New Roman"/>
          <w:b/>
          <w:sz w:val="26"/>
        </w:rPr>
      </w:pPr>
    </w:p>
    <w:p>
      <w:pPr>
        <w:pStyle w:val="8"/>
        <w:spacing w:before="176" w:line="259" w:lineRule="auto"/>
        <w:ind w:left="941" w:right="898"/>
        <w:rPr>
          <w:rFonts w:hint="default" w:ascii="Times New Roman" w:hAnsi="Times New Roman" w:cs="Times New Roman"/>
        </w:rPr>
      </w:pPr>
      <w:r>
        <w:rPr>
          <w:rFonts w:hint="default" w:ascii="Times New Roman" w:hAnsi="Times New Roman" w:cs="Times New Roman"/>
          <w:b/>
        </w:rPr>
        <w:t>Bar Graph</w:t>
      </w:r>
      <w:r>
        <w:rPr>
          <w:rFonts w:hint="default" w:ascii="Times New Roman" w:hAnsi="Times New Roman" w:cs="Times New Roman"/>
        </w:rPr>
        <w:t>-</w:t>
      </w:r>
      <w:r>
        <w:rPr>
          <w:rFonts w:hint="default" w:ascii="Times New Roman" w:hAnsi="Times New Roman" w:cs="Times New Roman"/>
        </w:rPr>
        <w:t>It tells about the no of data of red and white wine in total data set. Here you can see we have 4000 data values of white wine and nearly 1500 values of red wine in our data set</w:t>
      </w:r>
    </w:p>
    <w:p>
      <w:pPr>
        <w:pStyle w:val="8"/>
        <w:rPr>
          <w:rFonts w:hint="default" w:ascii="Times New Roman" w:hAnsi="Times New Roman" w:cs="Times New Roman"/>
          <w:sz w:val="20"/>
        </w:rPr>
      </w:pPr>
    </w:p>
    <w:p>
      <w:pPr>
        <w:pStyle w:val="8"/>
        <w:spacing w:before="2"/>
        <w:rPr>
          <w:rFonts w:hint="default" w:ascii="Times New Roman" w:hAnsi="Times New Roman" w:cs="Times New Roman"/>
          <w:sz w:val="10"/>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1430655</wp:posOffset>
            </wp:positionH>
            <wp:positionV relativeFrom="paragraph">
              <wp:posOffset>103505</wp:posOffset>
            </wp:positionV>
            <wp:extent cx="5654675" cy="3930015"/>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27" cstate="print"/>
                    <a:stretch>
                      <a:fillRect/>
                    </a:stretch>
                  </pic:blipFill>
                  <pic:spPr>
                    <a:xfrm>
                      <a:off x="0" y="0"/>
                      <a:ext cx="5654912" cy="3930205"/>
                    </a:xfrm>
                    <a:prstGeom prst="rect">
                      <a:avLst/>
                    </a:prstGeom>
                  </pic:spPr>
                </pic:pic>
              </a:graphicData>
            </a:graphic>
          </wp:anchor>
        </w:drawing>
      </w:r>
    </w:p>
    <w:p>
      <w:pPr>
        <w:pStyle w:val="8"/>
        <w:rPr>
          <w:rFonts w:hint="default" w:ascii="Times New Roman" w:hAnsi="Times New Roman" w:cs="Times New Roman"/>
        </w:rPr>
      </w:pPr>
    </w:p>
    <w:p>
      <w:pPr>
        <w:pStyle w:val="8"/>
        <w:spacing w:before="183"/>
        <w:ind w:right="3426"/>
        <w:jc w:val="right"/>
        <w:rPr>
          <w:rFonts w:hint="default" w:ascii="Times New Roman" w:hAnsi="Times New Roman" w:cs="Times New Roman"/>
        </w:rPr>
      </w:pPr>
      <w:r>
        <w:rPr>
          <w:rFonts w:hint="default" w:ascii="Times New Roman" w:hAnsi="Times New Roman" w:cs="Times New Roman"/>
        </w:rPr>
        <w:t>Fig-3.2 Bar plot for Categorical Data</w:t>
      </w:r>
    </w:p>
    <w:p>
      <w:pPr>
        <w:spacing w:after="0"/>
        <w:jc w:val="right"/>
        <w:rPr>
          <w:rFonts w:hint="default" w:ascii="Times New Roman" w:hAnsi="Times New Roman" w:cs="Times New Roman"/>
        </w:rPr>
        <w:sectPr>
          <w:pgSz w:w="11910" w:h="16840"/>
          <w:pgMar w:top="1600" w:right="600" w:bottom="1200" w:left="1220" w:header="0" w:footer="1001" w:gutter="0"/>
          <w:cols w:space="720" w:num="1"/>
        </w:sectPr>
      </w:pPr>
    </w:p>
    <w:p>
      <w:pPr>
        <w:pStyle w:val="8"/>
        <w:spacing w:before="146" w:line="256" w:lineRule="auto"/>
        <w:ind w:left="941" w:right="1624"/>
        <w:rPr>
          <w:rFonts w:hint="default" w:ascii="Times New Roman" w:hAnsi="Times New Roman" w:cs="Times New Roman"/>
        </w:rPr>
      </w:pPr>
      <w:r>
        <w:rPr>
          <w:rFonts w:hint="default" w:ascii="Times New Roman" w:hAnsi="Times New Roman" w:cs="Times New Roman"/>
          <w:b/>
        </w:rPr>
        <w:t>Pi Chart</w:t>
      </w:r>
      <w:r>
        <w:rPr>
          <w:rFonts w:hint="default" w:ascii="Times New Roman" w:hAnsi="Times New Roman" w:cs="Times New Roman"/>
        </w:rPr>
        <w:t>- It shows the division of data in percentage with respect to total data set.Here you can see the white wine type is 75% and res wine type is 25%.</w:t>
      </w:r>
    </w:p>
    <w:p>
      <w:pPr>
        <w:pStyle w:val="8"/>
        <w:rPr>
          <w:rFonts w:hint="default" w:ascii="Times New Roman" w:hAnsi="Times New Roman" w:cs="Times New Roman"/>
          <w:sz w:val="20"/>
        </w:rPr>
      </w:pPr>
    </w:p>
    <w:p>
      <w:pPr>
        <w:pStyle w:val="8"/>
        <w:spacing w:before="1"/>
        <w:rPr>
          <w:rFonts w:hint="default" w:ascii="Times New Roman" w:hAnsi="Times New Roman" w:cs="Times New Roman"/>
          <w:sz w:val="25"/>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957580</wp:posOffset>
            </wp:positionH>
            <wp:positionV relativeFrom="paragraph">
              <wp:posOffset>207645</wp:posOffset>
            </wp:positionV>
            <wp:extent cx="5250180" cy="250825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28" cstate="print"/>
                    <a:stretch>
                      <a:fillRect/>
                    </a:stretch>
                  </pic:blipFill>
                  <pic:spPr>
                    <a:xfrm>
                      <a:off x="0" y="0"/>
                      <a:ext cx="5250417" cy="2508313"/>
                    </a:xfrm>
                    <a:prstGeom prst="rect">
                      <a:avLst/>
                    </a:prstGeom>
                  </pic:spPr>
                </pic:pic>
              </a:graphicData>
            </a:graphic>
          </wp:anchor>
        </w:drawing>
      </w:r>
    </w:p>
    <w:p>
      <w:pPr>
        <w:pStyle w:val="8"/>
        <w:rPr>
          <w:rFonts w:hint="default" w:ascii="Times New Roman" w:hAnsi="Times New Roman" w:cs="Times New Roman"/>
          <w:sz w:val="26"/>
        </w:rPr>
      </w:pPr>
    </w:p>
    <w:p>
      <w:pPr>
        <w:spacing w:before="169"/>
        <w:ind w:left="3102" w:right="0" w:firstLine="0"/>
        <w:jc w:val="left"/>
        <w:rPr>
          <w:rFonts w:hint="default" w:ascii="Times New Roman" w:hAnsi="Times New Roman" w:cs="Times New Roman"/>
          <w:sz w:val="22"/>
        </w:rPr>
      </w:pPr>
      <w:r>
        <w:rPr>
          <w:rFonts w:hint="default" w:ascii="Times New Roman" w:hAnsi="Times New Roman" w:cs="Times New Roman"/>
          <w:sz w:val="22"/>
        </w:rPr>
        <w:t>Fig-3.3 Pi Chart for Categorical data</w:t>
      </w:r>
    </w:p>
    <w:p>
      <w:pPr>
        <w:spacing w:before="183" w:line="261" w:lineRule="auto"/>
        <w:ind w:left="220" w:right="1441" w:firstLine="0"/>
        <w:jc w:val="left"/>
        <w:rPr>
          <w:rFonts w:hint="default" w:ascii="Times New Roman" w:hAnsi="Times New Roman" w:cs="Times New Roman"/>
          <w:sz w:val="24"/>
        </w:rPr>
      </w:pPr>
      <w:r>
        <w:rPr>
          <w:rFonts w:hint="default" w:ascii="Times New Roman" w:hAnsi="Times New Roman" w:cs="Times New Roman"/>
          <w:spacing w:val="-1"/>
          <w:w w:val="268"/>
          <w:sz w:val="24"/>
        </w:rPr>
        <w:t>→</w:t>
      </w:r>
      <w:r>
        <w:rPr>
          <w:rFonts w:hint="default" w:ascii="Times New Roman" w:hAnsi="Times New Roman" w:cs="Times New Roman"/>
          <w:b/>
          <w:spacing w:val="1"/>
          <w:w w:val="99"/>
          <w:sz w:val="24"/>
        </w:rPr>
        <w:t>V</w:t>
      </w:r>
      <w:r>
        <w:rPr>
          <w:rFonts w:hint="default" w:ascii="Times New Roman" w:hAnsi="Times New Roman" w:cs="Times New Roman"/>
          <w:b/>
          <w:spacing w:val="-2"/>
          <w:sz w:val="24"/>
        </w:rPr>
        <w:t>i</w:t>
      </w:r>
      <w:r>
        <w:rPr>
          <w:rFonts w:hint="default" w:ascii="Times New Roman" w:hAnsi="Times New Roman" w:cs="Times New Roman"/>
          <w:b/>
          <w:spacing w:val="1"/>
          <w:w w:val="99"/>
          <w:sz w:val="24"/>
        </w:rPr>
        <w:t>su</w:t>
      </w:r>
      <w:r>
        <w:rPr>
          <w:rFonts w:hint="default" w:ascii="Times New Roman" w:hAnsi="Times New Roman" w:cs="Times New Roman"/>
          <w:b/>
          <w:sz w:val="24"/>
        </w:rPr>
        <w:t>a</w:t>
      </w:r>
      <w:r>
        <w:rPr>
          <w:rFonts w:hint="default" w:ascii="Times New Roman" w:hAnsi="Times New Roman" w:cs="Times New Roman"/>
          <w:b/>
          <w:spacing w:val="-2"/>
          <w:sz w:val="24"/>
        </w:rPr>
        <w:t>lizi</w:t>
      </w:r>
      <w:r>
        <w:rPr>
          <w:rFonts w:hint="default" w:ascii="Times New Roman" w:hAnsi="Times New Roman" w:cs="Times New Roman"/>
          <w:b/>
          <w:spacing w:val="1"/>
          <w:w w:val="99"/>
          <w:sz w:val="24"/>
        </w:rPr>
        <w:t>n</w:t>
      </w:r>
      <w:r>
        <w:rPr>
          <w:rFonts w:hint="default" w:ascii="Times New Roman" w:hAnsi="Times New Roman" w:cs="Times New Roman"/>
          <w:b/>
          <w:sz w:val="24"/>
        </w:rPr>
        <w:t xml:space="preserve">g </w:t>
      </w:r>
      <w:r>
        <w:rPr>
          <w:rFonts w:hint="default" w:ascii="Times New Roman" w:hAnsi="Times New Roman" w:cs="Times New Roman"/>
          <w:b/>
          <w:w w:val="99"/>
          <w:sz w:val="24"/>
        </w:rPr>
        <w:t>t</w:t>
      </w:r>
      <w:r>
        <w:rPr>
          <w:rFonts w:hint="default" w:ascii="Times New Roman" w:hAnsi="Times New Roman" w:cs="Times New Roman"/>
          <w:b/>
          <w:spacing w:val="1"/>
          <w:w w:val="99"/>
          <w:sz w:val="24"/>
        </w:rPr>
        <w:t>h</w:t>
      </w:r>
      <w:r>
        <w:rPr>
          <w:rFonts w:hint="default" w:ascii="Times New Roman" w:hAnsi="Times New Roman" w:cs="Times New Roman"/>
          <w:b/>
          <w:sz w:val="24"/>
        </w:rPr>
        <w:t xml:space="preserve">e </w:t>
      </w:r>
      <w:r>
        <w:rPr>
          <w:rFonts w:hint="default" w:ascii="Times New Roman" w:hAnsi="Times New Roman" w:cs="Times New Roman"/>
          <w:b/>
          <w:spacing w:val="1"/>
          <w:w w:val="99"/>
          <w:sz w:val="24"/>
        </w:rPr>
        <w:t>qu</w:t>
      </w:r>
      <w:r>
        <w:rPr>
          <w:rFonts w:hint="default" w:ascii="Times New Roman" w:hAnsi="Times New Roman" w:cs="Times New Roman"/>
          <w:b/>
          <w:sz w:val="24"/>
        </w:rPr>
        <w:t>a</w:t>
      </w:r>
      <w:r>
        <w:rPr>
          <w:rFonts w:hint="default" w:ascii="Times New Roman" w:hAnsi="Times New Roman" w:cs="Times New Roman"/>
          <w:b/>
          <w:spacing w:val="-2"/>
          <w:sz w:val="24"/>
        </w:rPr>
        <w:t>li</w:t>
      </w:r>
      <w:r>
        <w:rPr>
          <w:rFonts w:hint="default" w:ascii="Times New Roman" w:hAnsi="Times New Roman" w:cs="Times New Roman"/>
          <w:b/>
          <w:sz w:val="24"/>
        </w:rPr>
        <w:t xml:space="preserve">ty of </w:t>
      </w:r>
      <w:r>
        <w:rPr>
          <w:rFonts w:hint="default" w:ascii="Times New Roman" w:hAnsi="Times New Roman" w:cs="Times New Roman"/>
          <w:b/>
          <w:spacing w:val="-4"/>
          <w:w w:val="99"/>
          <w:sz w:val="24"/>
        </w:rPr>
        <w:t>w</w:t>
      </w:r>
      <w:r>
        <w:rPr>
          <w:rFonts w:hint="default" w:ascii="Times New Roman" w:hAnsi="Times New Roman" w:cs="Times New Roman"/>
          <w:b/>
          <w:spacing w:val="-2"/>
          <w:sz w:val="24"/>
        </w:rPr>
        <w:t>i</w:t>
      </w:r>
      <w:r>
        <w:rPr>
          <w:rFonts w:hint="default" w:ascii="Times New Roman" w:hAnsi="Times New Roman" w:cs="Times New Roman"/>
          <w:b/>
          <w:spacing w:val="1"/>
          <w:w w:val="99"/>
          <w:sz w:val="24"/>
        </w:rPr>
        <w:t>n</w:t>
      </w:r>
      <w:r>
        <w:rPr>
          <w:rFonts w:hint="default" w:ascii="Times New Roman" w:hAnsi="Times New Roman" w:cs="Times New Roman"/>
          <w:b/>
          <w:sz w:val="24"/>
        </w:rPr>
        <w:t xml:space="preserve">e : </w:t>
      </w:r>
      <w:r>
        <w:rPr>
          <w:rFonts w:hint="default" w:ascii="Times New Roman" w:hAnsi="Times New Roman" w:cs="Times New Roman"/>
          <w:spacing w:val="1"/>
          <w:w w:val="99"/>
          <w:sz w:val="24"/>
        </w:rPr>
        <w:t>H</w:t>
      </w:r>
      <w:r>
        <w:rPr>
          <w:rFonts w:hint="default" w:ascii="Times New Roman" w:hAnsi="Times New Roman" w:cs="Times New Roman"/>
          <w:spacing w:val="-2"/>
          <w:sz w:val="24"/>
        </w:rPr>
        <w:t>e</w:t>
      </w:r>
      <w:r>
        <w:rPr>
          <w:rFonts w:hint="default" w:ascii="Times New Roman" w:hAnsi="Times New Roman" w:cs="Times New Roman"/>
          <w:spacing w:val="4"/>
          <w:sz w:val="24"/>
        </w:rPr>
        <w:t>r</w:t>
      </w:r>
      <w:r>
        <w:rPr>
          <w:rFonts w:hint="default" w:ascii="Times New Roman" w:hAnsi="Times New Roman" w:cs="Times New Roman"/>
          <w:sz w:val="24"/>
        </w:rPr>
        <w:t xml:space="preserve">e </w:t>
      </w:r>
      <w:r>
        <w:rPr>
          <w:rFonts w:hint="default" w:ascii="Times New Roman" w:hAnsi="Times New Roman" w:cs="Times New Roman"/>
          <w:spacing w:val="1"/>
          <w:w w:val="99"/>
          <w:sz w:val="24"/>
        </w:rPr>
        <w:t>w</w:t>
      </w:r>
      <w:r>
        <w:rPr>
          <w:rFonts w:hint="default" w:ascii="Times New Roman" w:hAnsi="Times New Roman" w:cs="Times New Roman"/>
          <w:sz w:val="24"/>
        </w:rPr>
        <w:t>e h</w:t>
      </w:r>
      <w:r>
        <w:rPr>
          <w:rFonts w:hint="default" w:ascii="Times New Roman" w:hAnsi="Times New Roman" w:cs="Times New Roman"/>
          <w:spacing w:val="-2"/>
          <w:sz w:val="24"/>
        </w:rPr>
        <w:t>a</w:t>
      </w:r>
      <w:r>
        <w:rPr>
          <w:rFonts w:hint="default" w:ascii="Times New Roman" w:hAnsi="Times New Roman" w:cs="Times New Roman"/>
          <w:sz w:val="24"/>
        </w:rPr>
        <w:t xml:space="preserve">ve </w:t>
      </w:r>
      <w:r>
        <w:rPr>
          <w:rFonts w:hint="default" w:ascii="Times New Roman" w:hAnsi="Times New Roman" w:cs="Times New Roman"/>
          <w:spacing w:val="4"/>
          <w:sz w:val="24"/>
        </w:rPr>
        <w:t>p</w:t>
      </w:r>
      <w:r>
        <w:rPr>
          <w:rFonts w:hint="default" w:ascii="Times New Roman" w:hAnsi="Times New Roman" w:cs="Times New Roman"/>
          <w:spacing w:val="3"/>
          <w:sz w:val="24"/>
        </w:rPr>
        <w:t>l</w:t>
      </w:r>
      <w:r>
        <w:rPr>
          <w:rFonts w:hint="default" w:ascii="Times New Roman" w:hAnsi="Times New Roman" w:cs="Times New Roman"/>
          <w:sz w:val="24"/>
        </w:rPr>
        <w:t>ot a</w:t>
      </w:r>
      <w:r>
        <w:rPr>
          <w:rFonts w:hint="default" w:ascii="Times New Roman" w:hAnsi="Times New Roman" w:cs="Times New Roman"/>
          <w:spacing w:val="-2"/>
          <w:sz w:val="24"/>
        </w:rPr>
        <w:t xml:space="preserve"> c</w:t>
      </w:r>
      <w:r>
        <w:rPr>
          <w:rFonts w:hint="default" w:ascii="Times New Roman" w:hAnsi="Times New Roman" w:cs="Times New Roman"/>
          <w:sz w:val="24"/>
        </w:rPr>
        <w:t>oun</w:t>
      </w:r>
      <w:r>
        <w:rPr>
          <w:rFonts w:hint="default" w:ascii="Times New Roman" w:hAnsi="Times New Roman" w:cs="Times New Roman"/>
          <w:spacing w:val="-2"/>
          <w:sz w:val="24"/>
        </w:rPr>
        <w:t>t</w:t>
      </w:r>
      <w:r>
        <w:rPr>
          <w:rFonts w:hint="default" w:ascii="Times New Roman" w:hAnsi="Times New Roman" w:cs="Times New Roman"/>
          <w:spacing w:val="4"/>
          <w:sz w:val="24"/>
        </w:rPr>
        <w:t>p</w:t>
      </w:r>
      <w:r>
        <w:rPr>
          <w:rFonts w:hint="default" w:ascii="Times New Roman" w:hAnsi="Times New Roman" w:cs="Times New Roman"/>
          <w:spacing w:val="-2"/>
          <w:sz w:val="24"/>
        </w:rPr>
        <w:t>l</w:t>
      </w:r>
      <w:r>
        <w:rPr>
          <w:rFonts w:hint="default" w:ascii="Times New Roman" w:hAnsi="Times New Roman" w:cs="Times New Roman"/>
          <w:sz w:val="24"/>
        </w:rPr>
        <w:t>ot</w:t>
      </w:r>
      <w:r>
        <w:rPr>
          <w:rFonts w:hint="default" w:ascii="Times New Roman" w:hAnsi="Times New Roman" w:cs="Times New Roman"/>
          <w:spacing w:val="-2"/>
          <w:sz w:val="24"/>
        </w:rPr>
        <w:t xml:space="preserve"> t</w:t>
      </w:r>
      <w:r>
        <w:rPr>
          <w:rFonts w:hint="default" w:ascii="Times New Roman" w:hAnsi="Times New Roman" w:cs="Times New Roman"/>
          <w:sz w:val="24"/>
        </w:rPr>
        <w:t xml:space="preserve">o </w:t>
      </w:r>
      <w:r>
        <w:rPr>
          <w:rFonts w:hint="default" w:ascii="Times New Roman" w:hAnsi="Times New Roman" w:cs="Times New Roman"/>
          <w:spacing w:val="-2"/>
          <w:sz w:val="24"/>
        </w:rPr>
        <w:t>a</w:t>
      </w:r>
      <w:r>
        <w:rPr>
          <w:rFonts w:hint="default" w:ascii="Times New Roman" w:hAnsi="Times New Roman" w:cs="Times New Roman"/>
          <w:sz w:val="24"/>
        </w:rPr>
        <w:t>n</w:t>
      </w:r>
      <w:r>
        <w:rPr>
          <w:rFonts w:hint="default" w:ascii="Times New Roman" w:hAnsi="Times New Roman" w:cs="Times New Roman"/>
          <w:spacing w:val="-2"/>
          <w:sz w:val="24"/>
        </w:rPr>
        <w:t>al</w:t>
      </w:r>
      <w:r>
        <w:rPr>
          <w:rFonts w:hint="default" w:ascii="Times New Roman" w:hAnsi="Times New Roman" w:cs="Times New Roman"/>
          <w:spacing w:val="4"/>
          <w:sz w:val="24"/>
        </w:rPr>
        <w:t>y</w:t>
      </w:r>
      <w:r>
        <w:rPr>
          <w:rFonts w:hint="default" w:ascii="Times New Roman" w:hAnsi="Times New Roman" w:cs="Times New Roman"/>
          <w:spacing w:val="-2"/>
          <w:sz w:val="24"/>
        </w:rPr>
        <w:t>z</w:t>
      </w:r>
      <w:r>
        <w:rPr>
          <w:rFonts w:hint="default" w:ascii="Times New Roman" w:hAnsi="Times New Roman" w:cs="Times New Roman"/>
          <w:sz w:val="24"/>
        </w:rPr>
        <w:t>e</w:t>
      </w:r>
      <w:r>
        <w:rPr>
          <w:rFonts w:hint="default" w:ascii="Times New Roman" w:hAnsi="Times New Roman" w:cs="Times New Roman"/>
          <w:spacing w:val="-2"/>
          <w:sz w:val="24"/>
        </w:rPr>
        <w:t xml:space="preserve"> t</w:t>
      </w:r>
      <w:r>
        <w:rPr>
          <w:rFonts w:hint="default" w:ascii="Times New Roman" w:hAnsi="Times New Roman" w:cs="Times New Roman"/>
          <w:sz w:val="24"/>
        </w:rPr>
        <w:t xml:space="preserve">he </w:t>
      </w:r>
      <w:r>
        <w:rPr>
          <w:rFonts w:hint="default" w:ascii="Times New Roman" w:hAnsi="Times New Roman" w:cs="Times New Roman"/>
          <w:spacing w:val="-84"/>
          <w:sz w:val="24"/>
        </w:rPr>
        <w:t>c</w:t>
      </w:r>
      <w:r>
        <w:rPr>
          <w:rFonts w:hint="default" w:ascii="Times New Roman" w:hAnsi="Times New Roman" w:cs="Times New Roman"/>
          <w:spacing w:val="-82"/>
          <w:sz w:val="24"/>
        </w:rPr>
        <w:t>ount</w:t>
      </w:r>
      <w:r>
        <w:rPr>
          <w:rFonts w:hint="default" w:ascii="Times New Roman" w:hAnsi="Times New Roman" w:cs="Times New Roman"/>
          <w:sz w:val="24"/>
        </w:rPr>
        <w:t xml:space="preserve"> regarding each value of quality.</w:t>
      </w:r>
    </w:p>
    <w:p>
      <w:pPr>
        <w:pStyle w:val="8"/>
        <w:spacing w:before="154"/>
        <w:ind w:left="220"/>
        <w:rPr>
          <w:rFonts w:hint="default" w:ascii="Times New Roman" w:hAnsi="Times New Roman" w:cs="Times New Roman"/>
        </w:rPr>
      </w:pPr>
      <w:r>
        <w:rPr>
          <w:rFonts w:hint="default" w:ascii="Times New Roman" w:hAnsi="Times New Roman" w:cs="Times New Roman"/>
        </w:rPr>
        <w:t>We can observe that the count of quality 6 is highest which is 2327 followed by 5 and 7 .</w:t>
      </w:r>
    </w:p>
    <w:p>
      <w:pPr>
        <w:spacing w:after="0"/>
        <w:rPr>
          <w:rFonts w:hint="default" w:ascii="Times New Roman" w:hAnsi="Times New Roman" w:cs="Times New Roman"/>
        </w:rPr>
        <w:sectPr>
          <w:pgSz w:w="11910" w:h="16840"/>
          <w:pgMar w:top="1600" w:right="600" w:bottom="1200" w:left="1220" w:header="0" w:footer="1001" w:gutter="0"/>
          <w:cols w:space="720" w:num="1"/>
        </w:sectPr>
      </w:pPr>
    </w:p>
    <w:p>
      <w:pPr>
        <w:pStyle w:val="8"/>
        <w:ind w:left="220"/>
        <w:rPr>
          <w:rFonts w:hint="default" w:ascii="Times New Roman" w:hAnsi="Times New Roman" w:cs="Times New Roman"/>
          <w:sz w:val="20"/>
        </w:rPr>
      </w:pPr>
      <w:r>
        <w:rPr>
          <w:rFonts w:hint="default" w:ascii="Times New Roman" w:hAnsi="Times New Roman" w:cs="Times New Roman"/>
          <w:sz w:val="20"/>
        </w:rPr>
        <w:drawing>
          <wp:inline distT="0" distB="0" distL="0" distR="0">
            <wp:extent cx="5760720" cy="422402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pic:cNvPicPr>
                  </pic:nvPicPr>
                  <pic:blipFill>
                    <a:blip r:embed="rId29" cstate="print"/>
                    <a:stretch>
                      <a:fillRect/>
                    </a:stretch>
                  </pic:blipFill>
                  <pic:spPr>
                    <a:xfrm>
                      <a:off x="0" y="0"/>
                      <a:ext cx="5760840" cy="4224528"/>
                    </a:xfrm>
                    <a:prstGeom prst="rect">
                      <a:avLst/>
                    </a:prstGeom>
                  </pic:spPr>
                </pic:pic>
              </a:graphicData>
            </a:graphic>
          </wp:inline>
        </w:drawing>
      </w:r>
    </w:p>
    <w:p>
      <w:pPr>
        <w:pStyle w:val="8"/>
        <w:spacing w:before="7"/>
        <w:rPr>
          <w:rFonts w:hint="default" w:ascii="Times New Roman" w:hAnsi="Times New Roman" w:cs="Times New Roman"/>
          <w:sz w:val="29"/>
        </w:rPr>
      </w:pPr>
    </w:p>
    <w:p>
      <w:pPr>
        <w:pStyle w:val="8"/>
        <w:spacing w:before="90"/>
        <w:ind w:left="2932"/>
        <w:rPr>
          <w:rFonts w:hint="default" w:ascii="Times New Roman" w:hAnsi="Times New Roman" w:cs="Times New Roman"/>
        </w:rPr>
      </w:pPr>
      <w:r>
        <w:rPr>
          <w:rFonts w:hint="default" w:ascii="Times New Roman" w:hAnsi="Times New Roman" w:cs="Times New Roman"/>
        </w:rPr>
        <w:t>Fig-3.4 Count plot of quality</w:t>
      </w:r>
    </w:p>
    <w:p>
      <w:pPr>
        <w:spacing w:after="0"/>
        <w:rPr>
          <w:rFonts w:hint="default" w:ascii="Times New Roman" w:hAnsi="Times New Roman" w:cs="Times New Roman"/>
        </w:rPr>
        <w:sectPr>
          <w:pgSz w:w="11910" w:h="16840"/>
          <w:pgMar w:top="1440" w:right="600" w:bottom="1200" w:left="1220" w:header="0" w:footer="1001" w:gutter="0"/>
          <w:cols w:space="720" w:num="1"/>
        </w:sectPr>
      </w:pPr>
    </w:p>
    <w:p>
      <w:pPr>
        <w:pStyle w:val="8"/>
        <w:spacing w:before="3"/>
        <w:rPr>
          <w:rFonts w:hint="default" w:ascii="Times New Roman" w:hAnsi="Times New Roman" w:cs="Times New Roman"/>
          <w:sz w:val="17"/>
        </w:rPr>
      </w:pPr>
    </w:p>
    <w:p>
      <w:pPr>
        <w:pStyle w:val="4"/>
        <w:spacing w:before="101"/>
        <w:rPr>
          <w:rFonts w:hint="default" w:ascii="Times New Roman" w:hAnsi="Times New Roman" w:cs="Times New Roman"/>
        </w:rPr>
      </w:pPr>
      <w:r>
        <w:rPr>
          <w:rFonts w:hint="default" w:ascii="Times New Roman" w:hAnsi="Times New Roman" w:cs="Times New Roman"/>
          <w:b w:val="0"/>
          <w:w w:val="268"/>
          <w:sz w:val="28"/>
        </w:rPr>
        <w:t>→</w:t>
      </w:r>
      <w:r>
        <w:rPr>
          <w:rFonts w:hint="default" w:ascii="Times New Roman" w:hAnsi="Times New Roman" w:cs="Times New Roman"/>
          <w:spacing w:val="1"/>
          <w:w w:val="99"/>
        </w:rPr>
        <w:t>V</w:t>
      </w:r>
      <w:r>
        <w:rPr>
          <w:rFonts w:hint="default" w:ascii="Times New Roman" w:hAnsi="Times New Roman" w:cs="Times New Roman"/>
          <w:spacing w:val="-2"/>
        </w:rPr>
        <w:t>i</w:t>
      </w:r>
      <w:r>
        <w:rPr>
          <w:rFonts w:hint="default" w:ascii="Times New Roman" w:hAnsi="Times New Roman" w:cs="Times New Roman"/>
          <w:spacing w:val="1"/>
          <w:w w:val="99"/>
        </w:rPr>
        <w:t>su</w:t>
      </w:r>
      <w:r>
        <w:rPr>
          <w:rFonts w:hint="default" w:ascii="Times New Roman" w:hAnsi="Times New Roman" w:cs="Times New Roman"/>
        </w:rPr>
        <w:t>a</w:t>
      </w:r>
      <w:r>
        <w:rPr>
          <w:rFonts w:hint="default" w:ascii="Times New Roman" w:hAnsi="Times New Roman" w:cs="Times New Roman"/>
          <w:spacing w:val="-2"/>
        </w:rPr>
        <w:t>lizi</w:t>
      </w:r>
      <w:r>
        <w:rPr>
          <w:rFonts w:hint="default" w:ascii="Times New Roman" w:hAnsi="Times New Roman" w:cs="Times New Roman"/>
          <w:spacing w:val="1"/>
          <w:w w:val="99"/>
        </w:rPr>
        <w:t>n</w:t>
      </w:r>
      <w:r>
        <w:rPr>
          <w:rFonts w:hint="default" w:ascii="Times New Roman" w:hAnsi="Times New Roman" w:cs="Times New Roman"/>
        </w:rPr>
        <w:t xml:space="preserve">g </w:t>
      </w:r>
      <w:r>
        <w:rPr>
          <w:rFonts w:hint="default" w:ascii="Times New Roman" w:hAnsi="Times New Roman" w:cs="Times New Roman"/>
          <w:w w:val="99"/>
        </w:rPr>
        <w:t>ot</w:t>
      </w:r>
      <w:r>
        <w:rPr>
          <w:rFonts w:hint="default" w:ascii="Times New Roman" w:hAnsi="Times New Roman" w:cs="Times New Roman"/>
          <w:spacing w:val="1"/>
          <w:w w:val="99"/>
        </w:rPr>
        <w:t>h</w:t>
      </w:r>
      <w:r>
        <w:rPr>
          <w:rFonts w:hint="default" w:ascii="Times New Roman" w:hAnsi="Times New Roman" w:cs="Times New Roman"/>
          <w:spacing w:val="-2"/>
        </w:rPr>
        <w:t>e</w:t>
      </w:r>
      <w:r>
        <w:rPr>
          <w:rFonts w:hint="default" w:ascii="Times New Roman" w:hAnsi="Times New Roman" w:cs="Times New Roman"/>
        </w:rPr>
        <w:t>r</w:t>
      </w:r>
      <w:r>
        <w:rPr>
          <w:rFonts w:hint="default" w:ascii="Times New Roman" w:hAnsi="Times New Roman" w:cs="Times New Roman"/>
          <w:spacing w:val="-2"/>
        </w:rPr>
        <w:t xml:space="preserve"> </w:t>
      </w:r>
      <w:r>
        <w:rPr>
          <w:rFonts w:hint="default" w:ascii="Times New Roman" w:hAnsi="Times New Roman" w:cs="Times New Roman"/>
        </w:rPr>
        <w:t>att</w:t>
      </w:r>
      <w:r>
        <w:rPr>
          <w:rFonts w:hint="default" w:ascii="Times New Roman" w:hAnsi="Times New Roman" w:cs="Times New Roman"/>
          <w:spacing w:val="-2"/>
        </w:rPr>
        <w:t>ri</w:t>
      </w:r>
      <w:r>
        <w:rPr>
          <w:rFonts w:hint="default" w:ascii="Times New Roman" w:hAnsi="Times New Roman" w:cs="Times New Roman"/>
          <w:spacing w:val="1"/>
          <w:w w:val="99"/>
        </w:rPr>
        <w:t>bu</w:t>
      </w:r>
      <w:r>
        <w:rPr>
          <w:rFonts w:hint="default" w:ascii="Times New Roman" w:hAnsi="Times New Roman" w:cs="Times New Roman"/>
          <w:w w:val="99"/>
        </w:rPr>
        <w:t>t</w:t>
      </w:r>
      <w:r>
        <w:rPr>
          <w:rFonts w:hint="default" w:ascii="Times New Roman" w:hAnsi="Times New Roman" w:cs="Times New Roman"/>
          <w:spacing w:val="-2"/>
          <w:w w:val="99"/>
        </w:rPr>
        <w:t>e</w:t>
      </w:r>
      <w:r>
        <w:rPr>
          <w:rFonts w:hint="default" w:ascii="Times New Roman" w:hAnsi="Times New Roman" w:cs="Times New Roman"/>
          <w:w w:val="99"/>
        </w:rPr>
        <w:t>s</w:t>
      </w:r>
      <w:r>
        <w:rPr>
          <w:rFonts w:hint="default" w:ascii="Times New Roman" w:hAnsi="Times New Roman" w:cs="Times New Roman"/>
          <w:spacing w:val="1"/>
        </w:rPr>
        <w:t xml:space="preserve"> </w:t>
      </w:r>
      <w:r>
        <w:rPr>
          <w:rFonts w:hint="default" w:ascii="Times New Roman" w:hAnsi="Times New Roman" w:cs="Times New Roman"/>
          <w:w w:val="99"/>
        </w:rPr>
        <w:t>vs</w:t>
      </w:r>
      <w:r>
        <w:rPr>
          <w:rFonts w:hint="default" w:ascii="Times New Roman" w:hAnsi="Times New Roman" w:cs="Times New Roman"/>
          <w:spacing w:val="1"/>
        </w:rPr>
        <w:t xml:space="preserve"> </w:t>
      </w:r>
      <w:r>
        <w:rPr>
          <w:rFonts w:hint="default" w:ascii="Times New Roman" w:hAnsi="Times New Roman" w:cs="Times New Roman"/>
          <w:spacing w:val="1"/>
          <w:w w:val="99"/>
        </w:rPr>
        <w:t>qu</w:t>
      </w:r>
      <w:r>
        <w:rPr>
          <w:rFonts w:hint="default" w:ascii="Times New Roman" w:hAnsi="Times New Roman" w:cs="Times New Roman"/>
        </w:rPr>
        <w:t>a</w:t>
      </w:r>
      <w:r>
        <w:rPr>
          <w:rFonts w:hint="default" w:ascii="Times New Roman" w:hAnsi="Times New Roman" w:cs="Times New Roman"/>
          <w:spacing w:val="-2"/>
        </w:rPr>
        <w:t>li</w:t>
      </w:r>
      <w:r>
        <w:rPr>
          <w:rFonts w:hint="default" w:ascii="Times New Roman" w:hAnsi="Times New Roman" w:cs="Times New Roman"/>
        </w:rPr>
        <w:t>ty</w:t>
      </w:r>
      <w:r>
        <w:rPr>
          <w:rFonts w:hint="default" w:ascii="Times New Roman" w:hAnsi="Times New Roman" w:cs="Times New Roman"/>
          <w:spacing w:val="4"/>
        </w:rPr>
        <w:t xml:space="preserve"> </w:t>
      </w:r>
      <w:r>
        <w:rPr>
          <w:rFonts w:hint="default" w:ascii="Times New Roman" w:hAnsi="Times New Roman" w:cs="Times New Roman"/>
        </w:rPr>
        <w:t>:</w:t>
      </w:r>
    </w:p>
    <w:p>
      <w:pPr>
        <w:spacing w:before="199" w:line="256" w:lineRule="auto"/>
        <w:ind w:left="220" w:right="1078" w:firstLine="0"/>
        <w:jc w:val="left"/>
        <w:rPr>
          <w:rFonts w:hint="default" w:ascii="Times New Roman" w:hAnsi="Times New Roman" w:cs="Times New Roman"/>
          <w:sz w:val="24"/>
        </w:rPr>
      </w:pPr>
      <w:r>
        <w:rPr>
          <w:rFonts w:hint="default" w:ascii="Times New Roman" w:hAnsi="Times New Roman" w:cs="Times New Roman"/>
          <w:b/>
          <w:sz w:val="24"/>
        </w:rPr>
        <w:t>Citric Acid vs Quality</w:t>
      </w:r>
      <w:r>
        <w:rPr>
          <w:rFonts w:hint="default" w:ascii="Times New Roman" w:hAnsi="Times New Roman" w:cs="Times New Roman"/>
          <w:sz w:val="24"/>
        </w:rPr>
        <w:t>- Composition of citric acid go higher as we go higher in the quality of wine.</w:t>
      </w:r>
    </w:p>
    <w:p>
      <w:pPr>
        <w:pStyle w:val="8"/>
        <w:spacing w:before="3"/>
        <w:rPr>
          <w:rFonts w:hint="default" w:ascii="Times New Roman" w:hAnsi="Times New Roman" w:cs="Times New Roman"/>
          <w:sz w:val="10"/>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99695</wp:posOffset>
            </wp:positionV>
            <wp:extent cx="5694680" cy="3815080"/>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pic:cNvPicPr>
                  </pic:nvPicPr>
                  <pic:blipFill>
                    <a:blip r:embed="rId30" cstate="print"/>
                    <a:stretch>
                      <a:fillRect/>
                    </a:stretch>
                  </pic:blipFill>
                  <pic:spPr>
                    <a:xfrm>
                      <a:off x="0" y="0"/>
                      <a:ext cx="5694537" cy="3814953"/>
                    </a:xfrm>
                    <a:prstGeom prst="rect">
                      <a:avLst/>
                    </a:prstGeom>
                  </pic:spPr>
                </pic:pic>
              </a:graphicData>
            </a:graphic>
          </wp:anchor>
        </w:drawing>
      </w:r>
    </w:p>
    <w:p>
      <w:pPr>
        <w:pStyle w:val="8"/>
        <w:spacing w:before="10"/>
        <w:rPr>
          <w:rFonts w:hint="default" w:ascii="Times New Roman" w:hAnsi="Times New Roman" w:cs="Times New Roman"/>
          <w:sz w:val="30"/>
        </w:rPr>
      </w:pPr>
    </w:p>
    <w:p>
      <w:pPr>
        <w:spacing w:before="1"/>
        <w:ind w:left="2997" w:right="0" w:firstLine="0"/>
        <w:jc w:val="left"/>
        <w:rPr>
          <w:rFonts w:hint="default" w:ascii="Times New Roman" w:hAnsi="Times New Roman" w:cs="Times New Roman"/>
          <w:sz w:val="22"/>
        </w:rPr>
      </w:pPr>
      <w:r>
        <w:rPr>
          <w:rFonts w:hint="default" w:ascii="Times New Roman" w:hAnsi="Times New Roman" w:cs="Times New Roman"/>
          <w:sz w:val="22"/>
        </w:rPr>
        <w:t>Fig-3.5 Citric Acid vs. Quality Bar plot</w:t>
      </w:r>
    </w:p>
    <w:p>
      <w:pPr>
        <w:spacing w:after="0"/>
        <w:jc w:val="left"/>
        <w:rPr>
          <w:rFonts w:hint="default" w:ascii="Times New Roman" w:hAnsi="Times New Roman" w:cs="Times New Roman"/>
          <w:sz w:val="22"/>
        </w:rPr>
        <w:sectPr>
          <w:pgSz w:w="11910" w:h="16840"/>
          <w:pgMar w:top="1600" w:right="600" w:bottom="1200" w:left="1220" w:header="0" w:footer="1001" w:gutter="0"/>
          <w:cols w:space="720" w:num="1"/>
        </w:sect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pStyle w:val="8"/>
        <w:spacing w:before="10"/>
        <w:rPr>
          <w:rFonts w:hint="default" w:ascii="Times New Roman" w:hAnsi="Times New Roman" w:cs="Times New Roman"/>
          <w:sz w:val="21"/>
        </w:rPr>
      </w:pPr>
    </w:p>
    <w:p>
      <w:pPr>
        <w:spacing w:before="0"/>
        <w:ind w:left="220" w:right="0" w:firstLine="0"/>
        <w:jc w:val="left"/>
        <w:rPr>
          <w:rFonts w:hint="default" w:ascii="Times New Roman" w:hAnsi="Times New Roman" w:cs="Times New Roman"/>
          <w:sz w:val="24"/>
        </w:rPr>
      </w:pPr>
      <w:r>
        <w:rPr>
          <w:rFonts w:hint="default" w:ascii="Times New Roman" w:hAnsi="Times New Roman" w:cs="Times New Roman"/>
          <w:b/>
          <w:sz w:val="24"/>
        </w:rPr>
        <w:t xml:space="preserve">Chlorides vs Quality </w:t>
      </w:r>
      <w:r>
        <w:rPr>
          <w:rFonts w:hint="default" w:ascii="Times New Roman" w:hAnsi="Times New Roman" w:cs="Times New Roman"/>
          <w:sz w:val="24"/>
        </w:rPr>
        <w:t>: Composition of chlorides go down as we go higher with the quality.</w:t>
      </w:r>
    </w:p>
    <w:p>
      <w:pPr>
        <w:pStyle w:val="8"/>
        <w:spacing w:before="2"/>
        <w:rPr>
          <w:rFonts w:hint="default" w:ascii="Times New Roman" w:hAnsi="Times New Roman" w:cs="Times New Roman"/>
          <w:sz w:val="16"/>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142240</wp:posOffset>
            </wp:positionV>
            <wp:extent cx="5365750" cy="3624580"/>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pic:cNvPicPr>
                      <a:picLocks noChangeAspect="1"/>
                    </pic:cNvPicPr>
                  </pic:nvPicPr>
                  <pic:blipFill>
                    <a:blip r:embed="rId31" cstate="print"/>
                    <a:stretch>
                      <a:fillRect/>
                    </a:stretch>
                  </pic:blipFill>
                  <pic:spPr>
                    <a:xfrm>
                      <a:off x="0" y="0"/>
                      <a:ext cx="5366002" cy="3624453"/>
                    </a:xfrm>
                    <a:prstGeom prst="rect">
                      <a:avLst/>
                    </a:prstGeom>
                  </pic:spPr>
                </pic:pic>
              </a:graphicData>
            </a:graphic>
          </wp:anchor>
        </w:drawing>
      </w:r>
    </w:p>
    <w:p>
      <w:pPr>
        <w:pStyle w:val="8"/>
        <w:rPr>
          <w:rFonts w:hint="default" w:ascii="Times New Roman" w:hAnsi="Times New Roman" w:cs="Times New Roman"/>
          <w:sz w:val="38"/>
        </w:rPr>
      </w:pPr>
    </w:p>
    <w:p>
      <w:pPr>
        <w:spacing w:before="1"/>
        <w:ind w:left="3057" w:right="0" w:firstLine="0"/>
        <w:jc w:val="left"/>
        <w:rPr>
          <w:rFonts w:hint="default" w:ascii="Times New Roman" w:hAnsi="Times New Roman" w:cs="Times New Roman"/>
          <w:sz w:val="22"/>
        </w:rPr>
      </w:pPr>
      <w:r>
        <w:rPr>
          <w:rFonts w:hint="default" w:ascii="Times New Roman" w:hAnsi="Times New Roman" w:cs="Times New Roman"/>
          <w:sz w:val="22"/>
        </w:rPr>
        <w:t>Fig-3.6 Chlorides vs. Quality Bar Plot</w:t>
      </w:r>
    </w:p>
    <w:p>
      <w:pPr>
        <w:spacing w:after="0"/>
        <w:jc w:val="left"/>
        <w:rPr>
          <w:rFonts w:hint="default" w:ascii="Times New Roman" w:hAnsi="Times New Roman" w:cs="Times New Roman"/>
          <w:sz w:val="22"/>
        </w:rPr>
        <w:sectPr>
          <w:pgSz w:w="11910" w:h="16840"/>
          <w:pgMar w:top="1600" w:right="600" w:bottom="1200" w:left="1220" w:header="0" w:footer="1001" w:gutter="0"/>
          <w:cols w:space="720" w:num="1"/>
        </w:sectPr>
      </w:pPr>
    </w:p>
    <w:p>
      <w:pPr>
        <w:pStyle w:val="8"/>
        <w:spacing w:before="7"/>
        <w:rPr>
          <w:rFonts w:hint="default" w:ascii="Times New Roman" w:hAnsi="Times New Roman" w:cs="Times New Roman"/>
          <w:sz w:val="16"/>
        </w:rPr>
      </w:pPr>
    </w:p>
    <w:p>
      <w:pPr>
        <w:pStyle w:val="8"/>
        <w:spacing w:before="90" w:line="256" w:lineRule="auto"/>
        <w:ind w:left="220" w:right="891"/>
        <w:rPr>
          <w:rFonts w:hint="default" w:ascii="Times New Roman" w:hAnsi="Times New Roman" w:cs="Times New Roman"/>
        </w:rPr>
      </w:pPr>
      <w:r>
        <w:rPr>
          <w:rFonts w:hint="default" w:ascii="Times New Roman" w:hAnsi="Times New Roman" w:cs="Times New Roman"/>
          <w:b/>
        </w:rPr>
        <w:t xml:space="preserve">Sulphates Vs Quality </w:t>
      </w:r>
      <w:r>
        <w:rPr>
          <w:rFonts w:hint="default" w:ascii="Times New Roman" w:hAnsi="Times New Roman" w:cs="Times New Roman"/>
        </w:rPr>
        <w:t>: Composition of sulphates first increase with increase in quality then decrease after 7</w:t>
      </w:r>
    </w:p>
    <w:p>
      <w:pPr>
        <w:pStyle w:val="8"/>
        <w:rPr>
          <w:rFonts w:hint="default" w:ascii="Times New Roman" w:hAnsi="Times New Roman" w:cs="Times New Roman"/>
          <w:sz w:val="20"/>
        </w:rPr>
      </w:pPr>
    </w:p>
    <w:p>
      <w:pPr>
        <w:pStyle w:val="8"/>
        <w:spacing w:before="4"/>
        <w:rPr>
          <w:rFonts w:hint="default" w:ascii="Times New Roman" w:hAnsi="Times New Roman" w:cs="Times New Roman"/>
          <w:sz w:val="16"/>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144145</wp:posOffset>
            </wp:positionV>
            <wp:extent cx="5758815" cy="3976370"/>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32" cstate="print"/>
                    <a:stretch>
                      <a:fillRect/>
                    </a:stretch>
                  </pic:blipFill>
                  <pic:spPr>
                    <a:xfrm>
                      <a:off x="0" y="0"/>
                      <a:ext cx="5758900" cy="3976211"/>
                    </a:xfrm>
                    <a:prstGeom prst="rect">
                      <a:avLst/>
                    </a:prstGeom>
                  </pic:spPr>
                </pic:pic>
              </a:graphicData>
            </a:graphic>
          </wp:anchor>
        </w:drawing>
      </w:r>
    </w:p>
    <w:p>
      <w:pPr>
        <w:pStyle w:val="8"/>
        <w:spacing w:before="5"/>
        <w:rPr>
          <w:rFonts w:hint="default" w:ascii="Times New Roman" w:hAnsi="Times New Roman" w:cs="Times New Roman"/>
          <w:sz w:val="22"/>
        </w:rPr>
      </w:pPr>
    </w:p>
    <w:p>
      <w:pPr>
        <w:spacing w:before="0"/>
        <w:ind w:left="3067" w:right="0" w:firstLine="0"/>
        <w:jc w:val="left"/>
        <w:rPr>
          <w:rFonts w:hint="default" w:ascii="Times New Roman" w:hAnsi="Times New Roman" w:cs="Times New Roman"/>
          <w:sz w:val="22"/>
        </w:rPr>
      </w:pPr>
      <w:r>
        <w:rPr>
          <w:rFonts w:hint="default" w:ascii="Times New Roman" w:hAnsi="Times New Roman" w:cs="Times New Roman"/>
          <w:sz w:val="22"/>
        </w:rPr>
        <w:t>Fig 3.7 Sulphates vs. Quality Bar Plot</w:t>
      </w:r>
    </w:p>
    <w:p>
      <w:pPr>
        <w:pStyle w:val="4"/>
        <w:spacing w:before="188"/>
        <w:rPr>
          <w:rFonts w:hint="default" w:ascii="Times New Roman" w:hAnsi="Times New Roman" w:cs="Times New Roman"/>
          <w:b w:val="0"/>
        </w:rPr>
      </w:pPr>
      <w:r>
        <w:rPr>
          <w:rFonts w:hint="default" w:ascii="Times New Roman" w:hAnsi="Times New Roman" w:cs="Times New Roman"/>
          <w:spacing w:val="1"/>
          <w:w w:val="99"/>
        </w:rPr>
        <w:t>Un</w:t>
      </w:r>
      <w:r>
        <w:rPr>
          <w:rFonts w:hint="default" w:ascii="Times New Roman" w:hAnsi="Times New Roman" w:cs="Times New Roman"/>
          <w:spacing w:val="-2"/>
        </w:rPr>
        <w:t>i</w:t>
      </w:r>
      <w:r>
        <w:rPr>
          <w:rFonts w:hint="default" w:ascii="Times New Roman" w:hAnsi="Times New Roman" w:cs="Times New Roman"/>
        </w:rPr>
        <w:t>va</w:t>
      </w:r>
      <w:r>
        <w:rPr>
          <w:rFonts w:hint="default" w:ascii="Times New Roman" w:hAnsi="Times New Roman" w:cs="Times New Roman"/>
          <w:spacing w:val="-2"/>
        </w:rPr>
        <w:t>ri</w:t>
      </w:r>
      <w:r>
        <w:rPr>
          <w:rFonts w:hint="default" w:ascii="Times New Roman" w:hAnsi="Times New Roman" w:cs="Times New Roman"/>
        </w:rPr>
        <w:t>ate</w:t>
      </w:r>
      <w:r>
        <w:rPr>
          <w:rFonts w:hint="default" w:ascii="Times New Roman" w:hAnsi="Times New Roman" w:cs="Times New Roman"/>
          <w:spacing w:val="-2"/>
        </w:rPr>
        <w:t xml:space="preserve"> </w:t>
      </w:r>
      <w:r>
        <w:rPr>
          <w:rFonts w:hint="default" w:ascii="Times New Roman" w:hAnsi="Times New Roman" w:cs="Times New Roman"/>
          <w:w w:val="99"/>
        </w:rPr>
        <w:t>a</w:t>
      </w:r>
      <w:r>
        <w:rPr>
          <w:rFonts w:hint="default" w:ascii="Times New Roman" w:hAnsi="Times New Roman" w:cs="Times New Roman"/>
          <w:spacing w:val="1"/>
          <w:w w:val="99"/>
        </w:rPr>
        <w:t>n</w:t>
      </w:r>
      <w:r>
        <w:rPr>
          <w:rFonts w:hint="default" w:ascii="Times New Roman" w:hAnsi="Times New Roman" w:cs="Times New Roman"/>
          <w:w w:val="99"/>
        </w:rPr>
        <w:t>d</w:t>
      </w:r>
      <w:r>
        <w:rPr>
          <w:rFonts w:hint="default" w:ascii="Times New Roman" w:hAnsi="Times New Roman" w:cs="Times New Roman"/>
          <w:spacing w:val="1"/>
        </w:rPr>
        <w:t xml:space="preserve"> </w:t>
      </w:r>
      <w:r>
        <w:rPr>
          <w:rFonts w:hint="default" w:ascii="Times New Roman" w:hAnsi="Times New Roman" w:cs="Times New Roman"/>
        </w:rPr>
        <w:t>B</w:t>
      </w:r>
      <w:r>
        <w:rPr>
          <w:rFonts w:hint="default" w:ascii="Times New Roman" w:hAnsi="Times New Roman" w:cs="Times New Roman"/>
          <w:spacing w:val="-2"/>
        </w:rPr>
        <w:t>i</w:t>
      </w:r>
      <w:r>
        <w:rPr>
          <w:rFonts w:hint="default" w:ascii="Times New Roman" w:hAnsi="Times New Roman" w:cs="Times New Roman"/>
        </w:rPr>
        <w:t>va</w:t>
      </w:r>
      <w:r>
        <w:rPr>
          <w:rFonts w:hint="default" w:ascii="Times New Roman" w:hAnsi="Times New Roman" w:cs="Times New Roman"/>
          <w:spacing w:val="-2"/>
        </w:rPr>
        <w:t>ri</w:t>
      </w:r>
      <w:r>
        <w:rPr>
          <w:rFonts w:hint="default" w:ascii="Times New Roman" w:hAnsi="Times New Roman" w:cs="Times New Roman"/>
        </w:rPr>
        <w:t>ate</w:t>
      </w:r>
      <w:r>
        <w:rPr>
          <w:rFonts w:hint="default" w:ascii="Times New Roman" w:hAnsi="Times New Roman" w:cs="Times New Roman"/>
          <w:spacing w:val="-2"/>
        </w:rPr>
        <w:t xml:space="preserve"> </w:t>
      </w:r>
      <w:r>
        <w:rPr>
          <w:rFonts w:hint="default" w:ascii="Times New Roman" w:hAnsi="Times New Roman" w:cs="Times New Roman"/>
          <w:spacing w:val="1"/>
          <w:w w:val="99"/>
        </w:rPr>
        <w:t>An</w:t>
      </w:r>
      <w:r>
        <w:rPr>
          <w:rFonts w:hint="default" w:ascii="Times New Roman" w:hAnsi="Times New Roman" w:cs="Times New Roman"/>
        </w:rPr>
        <w:t>a</w:t>
      </w:r>
      <w:r>
        <w:rPr>
          <w:rFonts w:hint="default" w:ascii="Times New Roman" w:hAnsi="Times New Roman" w:cs="Times New Roman"/>
          <w:spacing w:val="-2"/>
        </w:rPr>
        <w:t>l</w:t>
      </w:r>
      <w:r>
        <w:rPr>
          <w:rFonts w:hint="default" w:ascii="Times New Roman" w:hAnsi="Times New Roman" w:cs="Times New Roman"/>
          <w:w w:val="99"/>
        </w:rPr>
        <w:t>y</w:t>
      </w:r>
      <w:r>
        <w:rPr>
          <w:rFonts w:hint="default" w:ascii="Times New Roman" w:hAnsi="Times New Roman" w:cs="Times New Roman"/>
          <w:spacing w:val="1"/>
          <w:w w:val="99"/>
        </w:rPr>
        <w:t>s</w:t>
      </w:r>
      <w:r>
        <w:rPr>
          <w:rFonts w:hint="default" w:ascii="Times New Roman" w:hAnsi="Times New Roman" w:cs="Times New Roman"/>
          <w:spacing w:val="-2"/>
        </w:rPr>
        <w:t>i</w:t>
      </w:r>
      <w:r>
        <w:rPr>
          <w:rFonts w:hint="default" w:ascii="Times New Roman" w:hAnsi="Times New Roman" w:cs="Times New Roman"/>
          <w:spacing w:val="4"/>
          <w:w w:val="99"/>
        </w:rPr>
        <w:t>s</w:t>
      </w:r>
      <w:r>
        <w:rPr>
          <w:rFonts w:hint="default" w:ascii="Times New Roman" w:hAnsi="Times New Roman" w:cs="Times New Roman"/>
          <w:b w:val="0"/>
          <w:w w:val="268"/>
        </w:rPr>
        <w:t>→</w:t>
      </w:r>
    </w:p>
    <w:p>
      <w:pPr>
        <w:pStyle w:val="8"/>
        <w:spacing w:before="179" w:line="256" w:lineRule="auto"/>
        <w:ind w:left="220" w:right="964"/>
        <w:rPr>
          <w:rFonts w:hint="default" w:ascii="Times New Roman" w:hAnsi="Times New Roman" w:cs="Times New Roman"/>
        </w:rPr>
      </w:pPr>
      <w:r>
        <w:rPr>
          <w:rFonts w:hint="default" w:ascii="Times New Roman" w:hAnsi="Times New Roman" w:cs="Times New Roman"/>
          <w:b/>
          <w:spacing w:val="1"/>
          <w:w w:val="99"/>
        </w:rPr>
        <w:t>Un</w:t>
      </w:r>
      <w:r>
        <w:rPr>
          <w:rFonts w:hint="default" w:ascii="Times New Roman" w:hAnsi="Times New Roman" w:cs="Times New Roman"/>
          <w:b/>
          <w:spacing w:val="-2"/>
        </w:rPr>
        <w:t>i</w:t>
      </w:r>
      <w:r>
        <w:rPr>
          <w:rFonts w:hint="default" w:ascii="Times New Roman" w:hAnsi="Times New Roman" w:cs="Times New Roman"/>
          <w:b/>
        </w:rPr>
        <w:t>va</w:t>
      </w:r>
      <w:r>
        <w:rPr>
          <w:rFonts w:hint="default" w:ascii="Times New Roman" w:hAnsi="Times New Roman" w:cs="Times New Roman"/>
          <w:b/>
          <w:spacing w:val="-2"/>
        </w:rPr>
        <w:t>ri</w:t>
      </w:r>
      <w:r>
        <w:rPr>
          <w:rFonts w:hint="default" w:ascii="Times New Roman" w:hAnsi="Times New Roman" w:cs="Times New Roman"/>
          <w:b/>
        </w:rPr>
        <w:t xml:space="preserve">ate </w:t>
      </w:r>
      <w:r>
        <w:rPr>
          <w:rFonts w:hint="default" w:ascii="Times New Roman" w:hAnsi="Times New Roman" w:cs="Times New Roman"/>
          <w:b/>
          <w:spacing w:val="1"/>
          <w:w w:val="99"/>
        </w:rPr>
        <w:t>An</w:t>
      </w:r>
      <w:r>
        <w:rPr>
          <w:rFonts w:hint="default" w:ascii="Times New Roman" w:hAnsi="Times New Roman" w:cs="Times New Roman"/>
          <w:b/>
        </w:rPr>
        <w:t>a</w:t>
      </w:r>
      <w:r>
        <w:rPr>
          <w:rFonts w:hint="default" w:ascii="Times New Roman" w:hAnsi="Times New Roman" w:cs="Times New Roman"/>
          <w:b/>
          <w:spacing w:val="-2"/>
        </w:rPr>
        <w:t>l</w:t>
      </w:r>
      <w:r>
        <w:rPr>
          <w:rFonts w:hint="default" w:ascii="Times New Roman" w:hAnsi="Times New Roman" w:cs="Times New Roman"/>
          <w:b/>
          <w:w w:val="99"/>
        </w:rPr>
        <w:t>y</w:t>
      </w:r>
      <w:r>
        <w:rPr>
          <w:rFonts w:hint="default" w:ascii="Times New Roman" w:hAnsi="Times New Roman" w:cs="Times New Roman"/>
          <w:b/>
          <w:spacing w:val="1"/>
          <w:w w:val="99"/>
        </w:rPr>
        <w:t>s</w:t>
      </w:r>
      <w:r>
        <w:rPr>
          <w:rFonts w:hint="default" w:ascii="Times New Roman" w:hAnsi="Times New Roman" w:cs="Times New Roman"/>
          <w:b/>
          <w:spacing w:val="-2"/>
        </w:rPr>
        <w:t>i</w:t>
      </w:r>
      <w:r>
        <w:rPr>
          <w:rFonts w:hint="default" w:ascii="Times New Roman" w:hAnsi="Times New Roman" w:cs="Times New Roman"/>
          <w:b/>
          <w:spacing w:val="2"/>
          <w:w w:val="99"/>
        </w:rPr>
        <w:t>s</w:t>
      </w:r>
      <w:r>
        <w:rPr>
          <w:rFonts w:hint="default" w:ascii="Times New Roman" w:hAnsi="Times New Roman" w:cs="Times New Roman"/>
          <w:w w:val="268"/>
        </w:rPr>
        <w:t>→</w:t>
      </w:r>
      <w:r>
        <w:rPr>
          <w:rFonts w:hint="default" w:ascii="Times New Roman" w:hAnsi="Times New Roman" w:cs="Times New Roman"/>
        </w:rPr>
        <w:t xml:space="preserve"> It</w:t>
      </w:r>
      <w:r>
        <w:rPr>
          <w:rFonts w:hint="default" w:ascii="Times New Roman" w:hAnsi="Times New Roman" w:cs="Times New Roman"/>
          <w:spacing w:val="-2"/>
        </w:rPr>
        <w:t xml:space="preserve"> i</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t</w:t>
      </w:r>
      <w:r>
        <w:rPr>
          <w:rFonts w:hint="default" w:ascii="Times New Roman" w:hAnsi="Times New Roman" w:cs="Times New Roman"/>
        </w:rPr>
        <w:t xml:space="preserve">he </w:t>
      </w:r>
      <w:r>
        <w:rPr>
          <w:rFonts w:hint="default" w:ascii="Times New Roman" w:hAnsi="Times New Roman" w:cs="Times New Roman"/>
          <w:spacing w:val="1"/>
          <w:w w:val="99"/>
        </w:rPr>
        <w:t>s</w:t>
      </w:r>
      <w:r>
        <w:rPr>
          <w:rFonts w:hint="default" w:ascii="Times New Roman" w:hAnsi="Times New Roman" w:cs="Times New Roman"/>
          <w:spacing w:val="-2"/>
        </w:rPr>
        <w:t>im</w:t>
      </w:r>
      <w:r>
        <w:rPr>
          <w:rFonts w:hint="default" w:ascii="Times New Roman" w:hAnsi="Times New Roman" w:cs="Times New Roman"/>
        </w:rPr>
        <w:t>p</w:t>
      </w:r>
      <w:r>
        <w:rPr>
          <w:rFonts w:hint="default" w:ascii="Times New Roman" w:hAnsi="Times New Roman" w:cs="Times New Roman"/>
          <w:spacing w:val="-2"/>
        </w:rPr>
        <w:t>le</w:t>
      </w:r>
      <w:r>
        <w:rPr>
          <w:rFonts w:hint="default" w:ascii="Times New Roman" w:hAnsi="Times New Roman" w:cs="Times New Roman"/>
          <w:spacing w:val="1"/>
          <w:w w:val="99"/>
        </w:rPr>
        <w:t>s</w:t>
      </w:r>
      <w:r>
        <w:rPr>
          <w:rFonts w:hint="default" w:ascii="Times New Roman" w:hAnsi="Times New Roman" w:cs="Times New Roman"/>
        </w:rPr>
        <w:t xml:space="preserve">t form of </w:t>
      </w:r>
      <w:r>
        <w:rPr>
          <w:rFonts w:hint="default" w:ascii="Times New Roman" w:hAnsi="Times New Roman" w:cs="Times New Roman"/>
          <w:spacing w:val="1"/>
          <w:w w:val="99"/>
        </w:rPr>
        <w:t>s</w:t>
      </w:r>
      <w:r>
        <w:rPr>
          <w:rFonts w:hint="default" w:ascii="Times New Roman" w:hAnsi="Times New Roman" w:cs="Times New Roman"/>
          <w:spacing w:val="-2"/>
        </w:rPr>
        <w:t>ta</w:t>
      </w:r>
      <w:r>
        <w:rPr>
          <w:rFonts w:hint="default" w:ascii="Times New Roman" w:hAnsi="Times New Roman" w:cs="Times New Roman"/>
          <w:spacing w:val="3"/>
        </w:rPr>
        <w:t>t</w:t>
      </w:r>
      <w:r>
        <w:rPr>
          <w:rFonts w:hint="default" w:ascii="Times New Roman" w:hAnsi="Times New Roman" w:cs="Times New Roman"/>
          <w:spacing w:val="-2"/>
        </w:rPr>
        <w:t>i</w:t>
      </w:r>
      <w:r>
        <w:rPr>
          <w:rFonts w:hint="default" w:ascii="Times New Roman" w:hAnsi="Times New Roman" w:cs="Times New Roman"/>
          <w:spacing w:val="1"/>
          <w:w w:val="99"/>
        </w:rPr>
        <w:t>s</w:t>
      </w:r>
      <w:r>
        <w:rPr>
          <w:rFonts w:hint="default" w:ascii="Times New Roman" w:hAnsi="Times New Roman" w:cs="Times New Roman"/>
          <w:spacing w:val="-2"/>
        </w:rPr>
        <w:t>tic</w:t>
      </w:r>
      <w:r>
        <w:rPr>
          <w:rFonts w:hint="default" w:ascii="Times New Roman" w:hAnsi="Times New Roman" w:cs="Times New Roman"/>
          <w:spacing w:val="3"/>
        </w:rPr>
        <w:t>a</w:t>
      </w:r>
      <w:r>
        <w:rPr>
          <w:rFonts w:hint="default" w:ascii="Times New Roman" w:hAnsi="Times New Roman" w:cs="Times New Roman"/>
        </w:rPr>
        <w:t>l</w:t>
      </w:r>
      <w:r>
        <w:rPr>
          <w:rFonts w:hint="default" w:ascii="Times New Roman" w:hAnsi="Times New Roman" w:cs="Times New Roman"/>
          <w:spacing w:val="-2"/>
        </w:rPr>
        <w:t xml:space="preserve"> a</w:t>
      </w:r>
      <w:r>
        <w:rPr>
          <w:rFonts w:hint="default" w:ascii="Times New Roman" w:hAnsi="Times New Roman" w:cs="Times New Roman"/>
        </w:rPr>
        <w:t>n</w:t>
      </w:r>
      <w:r>
        <w:rPr>
          <w:rFonts w:hint="default" w:ascii="Times New Roman" w:hAnsi="Times New Roman" w:cs="Times New Roman"/>
          <w:spacing w:val="3"/>
        </w:rPr>
        <w:t>a</w:t>
      </w:r>
      <w:r>
        <w:rPr>
          <w:rFonts w:hint="default" w:ascii="Times New Roman" w:hAnsi="Times New Roman" w:cs="Times New Roman"/>
          <w:spacing w:val="-2"/>
        </w:rPr>
        <w:t>l</w:t>
      </w:r>
      <w:r>
        <w:rPr>
          <w:rFonts w:hint="default" w:ascii="Times New Roman" w:hAnsi="Times New Roman" w:cs="Times New Roman"/>
          <w:w w:val="99"/>
        </w:rPr>
        <w:t>y</w:t>
      </w:r>
      <w:r>
        <w:rPr>
          <w:rFonts w:hint="default" w:ascii="Times New Roman" w:hAnsi="Times New Roman" w:cs="Times New Roman"/>
          <w:spacing w:val="1"/>
          <w:w w:val="99"/>
        </w:rPr>
        <w:t>s</w:t>
      </w:r>
      <w:r>
        <w:rPr>
          <w:rFonts w:hint="default" w:ascii="Times New Roman" w:hAnsi="Times New Roman" w:cs="Times New Roman"/>
          <w:spacing w:val="-2"/>
        </w:rPr>
        <w:t>i</w:t>
      </w:r>
      <w:r>
        <w:rPr>
          <w:rFonts w:hint="default" w:ascii="Times New Roman" w:hAnsi="Times New Roman" w:cs="Times New Roman"/>
          <w:spacing w:val="1"/>
          <w:w w:val="99"/>
        </w:rPr>
        <w:t>s</w:t>
      </w:r>
      <w:r>
        <w:rPr>
          <w:rFonts w:hint="default" w:ascii="Times New Roman" w:hAnsi="Times New Roman" w:cs="Times New Roman"/>
        </w:rPr>
        <w:t>.</w:t>
      </w:r>
      <w:r>
        <w:rPr>
          <w:rFonts w:hint="default" w:ascii="Times New Roman" w:hAnsi="Times New Roman" w:cs="Times New Roman"/>
          <w:spacing w:val="-2"/>
        </w:rPr>
        <w:t>T</w:t>
      </w:r>
      <w:r>
        <w:rPr>
          <w:rFonts w:hint="default" w:ascii="Times New Roman" w:hAnsi="Times New Roman" w:cs="Times New Roman"/>
        </w:rPr>
        <w:t>he k</w:t>
      </w:r>
      <w:r>
        <w:rPr>
          <w:rFonts w:hint="default" w:ascii="Times New Roman" w:hAnsi="Times New Roman" w:cs="Times New Roman"/>
          <w:spacing w:val="-2"/>
        </w:rPr>
        <w:t>e</w:t>
      </w:r>
      <w:r>
        <w:rPr>
          <w:rFonts w:hint="default" w:ascii="Times New Roman" w:hAnsi="Times New Roman" w:cs="Times New Roman"/>
        </w:rPr>
        <w:t>y f</w:t>
      </w:r>
      <w:r>
        <w:rPr>
          <w:rFonts w:hint="default" w:ascii="Times New Roman" w:hAnsi="Times New Roman" w:cs="Times New Roman"/>
          <w:spacing w:val="3"/>
        </w:rPr>
        <w:t>a</w:t>
      </w:r>
      <w:r>
        <w:rPr>
          <w:rFonts w:hint="default" w:ascii="Times New Roman" w:hAnsi="Times New Roman" w:cs="Times New Roman"/>
          <w:spacing w:val="-2"/>
        </w:rPr>
        <w:t>c</w:t>
      </w:r>
      <w:r>
        <w:rPr>
          <w:rFonts w:hint="default" w:ascii="Times New Roman" w:hAnsi="Times New Roman" w:cs="Times New Roman"/>
        </w:rPr>
        <w:t>t</w:t>
      </w:r>
      <w:r>
        <w:rPr>
          <w:rFonts w:hint="default" w:ascii="Times New Roman" w:hAnsi="Times New Roman" w:cs="Times New Roman"/>
          <w:spacing w:val="-2"/>
        </w:rPr>
        <w:t xml:space="preserve"> i</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2"/>
        </w:rPr>
        <w:t>t</w:t>
      </w:r>
      <w:r>
        <w:rPr>
          <w:rFonts w:hint="default" w:ascii="Times New Roman" w:hAnsi="Times New Roman" w:cs="Times New Roman"/>
          <w:spacing w:val="4"/>
        </w:rPr>
        <w:t>h</w:t>
      </w:r>
      <w:r>
        <w:rPr>
          <w:rFonts w:hint="default" w:ascii="Times New Roman" w:hAnsi="Times New Roman" w:cs="Times New Roman"/>
          <w:spacing w:val="-2"/>
        </w:rPr>
        <w:t>a</w:t>
      </w:r>
      <w:r>
        <w:rPr>
          <w:rFonts w:hint="default" w:ascii="Times New Roman" w:hAnsi="Times New Roman" w:cs="Times New Roman"/>
        </w:rPr>
        <w:t xml:space="preserve">t </w:t>
      </w:r>
      <w:r>
        <w:rPr>
          <w:rFonts w:hint="default" w:ascii="Times New Roman" w:hAnsi="Times New Roman" w:cs="Times New Roman"/>
          <w:spacing w:val="-98"/>
        </w:rPr>
        <w:t>on</w:t>
      </w:r>
      <w:r>
        <w:rPr>
          <w:rFonts w:hint="default" w:ascii="Times New Roman" w:hAnsi="Times New Roman" w:cs="Times New Roman"/>
          <w:spacing w:val="-100"/>
        </w:rPr>
        <w:t>l</w:t>
      </w:r>
      <w:r>
        <w:rPr>
          <w:rFonts w:hint="default" w:ascii="Times New Roman" w:hAnsi="Times New Roman" w:cs="Times New Roman"/>
          <w:spacing w:val="-98"/>
        </w:rPr>
        <w:t>y</w:t>
      </w:r>
      <w:r>
        <w:rPr>
          <w:rFonts w:hint="default" w:ascii="Times New Roman" w:hAnsi="Times New Roman" w:cs="Times New Roman"/>
        </w:rPr>
        <w:t xml:space="preserve"> one variable is involved. </w:t>
      </w:r>
      <w:r>
        <w:rPr>
          <w:rFonts w:hint="default" w:ascii="Times New Roman" w:hAnsi="Times New Roman" w:cs="Times New Roman"/>
        </w:rPr>
        <w:t>With the help of the univariate analysis we could also meaure skewness by looking at graph whether it is positive negative or normally skewed.You could see here that</w:t>
      </w:r>
    </w:p>
    <w:p>
      <w:pPr>
        <w:pStyle w:val="8"/>
        <w:spacing w:before="170" w:line="398" w:lineRule="auto"/>
        <w:ind w:left="220" w:right="5824"/>
        <w:rPr>
          <w:rFonts w:hint="default" w:ascii="Times New Roman" w:hAnsi="Times New Roman" w:cs="Times New Roman"/>
        </w:rPr>
      </w:pPr>
      <w:r>
        <w:rPr>
          <w:rFonts w:hint="default" w:ascii="Times New Roman" w:hAnsi="Times New Roman" w:cs="Times New Roman"/>
        </w:rPr>
        <w:t>Normally skewed-Graph of Fixed Acidity Positively skewed-Graph of pH Negatively skewed – rest all graphs</w:t>
      </w:r>
    </w:p>
    <w:p>
      <w:pPr>
        <w:spacing w:after="0" w:line="398" w:lineRule="auto"/>
        <w:rPr>
          <w:rFonts w:hint="default" w:ascii="Times New Roman" w:hAnsi="Times New Roman" w:cs="Times New Roman"/>
        </w:rPr>
        <w:sectPr>
          <w:pgSz w:w="11910" w:h="16840"/>
          <w:pgMar w:top="1600" w:right="600" w:bottom="1200" w:left="1220" w:header="0" w:footer="1001" w:gutter="0"/>
          <w:cols w:space="720" w:num="1"/>
        </w:sectPr>
      </w:pPr>
    </w:p>
    <w:p>
      <w:pPr>
        <w:pStyle w:val="8"/>
        <w:ind w:left="220"/>
        <w:rPr>
          <w:rFonts w:hint="default" w:ascii="Times New Roman" w:hAnsi="Times New Roman" w:cs="Times New Roman"/>
          <w:sz w:val="20"/>
        </w:rPr>
      </w:pPr>
      <w:r>
        <w:rPr>
          <w:rFonts w:hint="default" w:ascii="Times New Roman" w:hAnsi="Times New Roman" w:cs="Times New Roman"/>
          <w:sz w:val="20"/>
        </w:rPr>
        <w:drawing>
          <wp:inline distT="0" distB="0" distL="0" distR="0">
            <wp:extent cx="5713095" cy="1491615"/>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33" cstate="print"/>
                    <a:stretch>
                      <a:fillRect/>
                    </a:stretch>
                  </pic:blipFill>
                  <pic:spPr>
                    <a:xfrm>
                      <a:off x="0" y="0"/>
                      <a:ext cx="5713591" cy="1491615"/>
                    </a:xfrm>
                    <a:prstGeom prst="rect">
                      <a:avLst/>
                    </a:prstGeom>
                  </pic:spPr>
                </pic:pic>
              </a:graphicData>
            </a:graphic>
          </wp:inline>
        </w:drawing>
      </w:r>
    </w:p>
    <w:p>
      <w:pPr>
        <w:pStyle w:val="8"/>
        <w:spacing w:before="9"/>
        <w:rPr>
          <w:rFonts w:hint="default" w:ascii="Times New Roman" w:hAnsi="Times New Roman" w:cs="Times New Roman"/>
          <w:sz w:val="13"/>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125095</wp:posOffset>
            </wp:positionV>
            <wp:extent cx="5770880" cy="2433320"/>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34" cstate="print"/>
                    <a:stretch>
                      <a:fillRect/>
                    </a:stretch>
                  </pic:blipFill>
                  <pic:spPr>
                    <a:xfrm>
                      <a:off x="0" y="0"/>
                      <a:ext cx="5770662" cy="2433351"/>
                    </a:xfrm>
                    <a:prstGeom prst="rect">
                      <a:avLst/>
                    </a:prstGeom>
                  </pic:spPr>
                </pic:pic>
              </a:graphicData>
            </a:graphic>
          </wp:anchor>
        </w:drawing>
      </w: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2684145</wp:posOffset>
            </wp:positionV>
            <wp:extent cx="5734050" cy="2325370"/>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a:picLocks noChangeAspect="1"/>
                    </pic:cNvPicPr>
                  </pic:nvPicPr>
                  <pic:blipFill>
                    <a:blip r:embed="rId35" cstate="print"/>
                    <a:stretch>
                      <a:fillRect/>
                    </a:stretch>
                  </pic:blipFill>
                  <pic:spPr>
                    <a:xfrm>
                      <a:off x="0" y="0"/>
                      <a:ext cx="5733997" cy="2325624"/>
                    </a:xfrm>
                    <a:prstGeom prst="rect">
                      <a:avLst/>
                    </a:prstGeom>
                  </pic:spPr>
                </pic:pic>
              </a:graphicData>
            </a:graphic>
          </wp:anchor>
        </w:drawing>
      </w:r>
    </w:p>
    <w:p>
      <w:pPr>
        <w:pStyle w:val="8"/>
        <w:spacing w:before="3"/>
        <w:rPr>
          <w:rFonts w:hint="default" w:ascii="Times New Roman" w:hAnsi="Times New Roman" w:cs="Times New Roman"/>
          <w:sz w:val="11"/>
        </w:rPr>
      </w:pPr>
    </w:p>
    <w:p>
      <w:pPr>
        <w:pStyle w:val="8"/>
        <w:spacing w:before="8"/>
        <w:rPr>
          <w:rFonts w:hint="default" w:ascii="Times New Roman" w:hAnsi="Times New Roman" w:cs="Times New Roman"/>
          <w:sz w:val="7"/>
        </w:rPr>
      </w:pPr>
    </w:p>
    <w:p>
      <w:pPr>
        <w:spacing w:before="91"/>
        <w:ind w:left="3102" w:right="0" w:firstLine="0"/>
        <w:jc w:val="left"/>
        <w:rPr>
          <w:rFonts w:hint="default" w:ascii="Times New Roman" w:hAnsi="Times New Roman" w:cs="Times New Roman"/>
          <w:sz w:val="22"/>
        </w:rPr>
      </w:pPr>
      <w:r>
        <w:rPr>
          <w:rFonts w:hint="default" w:ascii="Times New Roman" w:hAnsi="Times New Roman" w:cs="Times New Roman"/>
          <w:sz w:val="22"/>
        </w:rPr>
        <w:t>Fig-3.8 Distplot Histogram for Univariate Analysis</w:t>
      </w:r>
    </w:p>
    <w:p>
      <w:pPr>
        <w:pStyle w:val="8"/>
        <w:spacing w:before="184" w:line="259" w:lineRule="auto"/>
        <w:ind w:left="220" w:right="1061"/>
        <w:rPr>
          <w:rFonts w:hint="default" w:ascii="Times New Roman" w:hAnsi="Times New Roman" w:cs="Times New Roman"/>
        </w:rPr>
      </w:pPr>
      <w:r>
        <w:rPr>
          <w:rFonts w:hint="default" w:ascii="Times New Roman" w:hAnsi="Times New Roman" w:cs="Times New Roman"/>
          <w:b/>
        </w:rPr>
        <w:t xml:space="preserve">Bivariate </w:t>
      </w:r>
      <w:r>
        <w:rPr>
          <w:rFonts w:hint="default" w:ascii="Times New Roman" w:hAnsi="Times New Roman" w:cs="Times New Roman"/>
          <w:b/>
          <w:w w:val="99"/>
        </w:rPr>
        <w:t>An</w:t>
      </w:r>
      <w:r>
        <w:rPr>
          <w:rFonts w:hint="default" w:ascii="Times New Roman" w:hAnsi="Times New Roman" w:cs="Times New Roman"/>
          <w:b/>
        </w:rPr>
        <w:t>al</w:t>
      </w:r>
      <w:r>
        <w:rPr>
          <w:rFonts w:hint="default" w:ascii="Times New Roman" w:hAnsi="Times New Roman" w:cs="Times New Roman"/>
          <w:b/>
          <w:w w:val="99"/>
        </w:rPr>
        <w:t>ys</w:t>
      </w:r>
      <w:r>
        <w:rPr>
          <w:rFonts w:hint="default" w:ascii="Times New Roman" w:hAnsi="Times New Roman" w:cs="Times New Roman"/>
          <w:b/>
        </w:rPr>
        <w:t>i</w:t>
      </w:r>
      <w:r>
        <w:rPr>
          <w:rFonts w:hint="default" w:ascii="Times New Roman" w:hAnsi="Times New Roman" w:cs="Times New Roman"/>
          <w:b/>
          <w:w w:val="99"/>
        </w:rPr>
        <w:t>s</w:t>
      </w:r>
      <w:r>
        <w:rPr>
          <w:rFonts w:hint="default" w:ascii="Times New Roman" w:hAnsi="Times New Roman" w:cs="Times New Roman"/>
          <w:w w:val="268"/>
        </w:rPr>
        <w:t>→</w:t>
      </w:r>
      <w:r>
        <w:rPr>
          <w:rFonts w:hint="default" w:ascii="Times New Roman" w:hAnsi="Times New Roman" w:cs="Times New Roman"/>
        </w:rPr>
        <w:t xml:space="preserve"> </w:t>
      </w:r>
      <w:r>
        <w:rPr>
          <w:rFonts w:hint="default" w:ascii="Times New Roman" w:hAnsi="Times New Roman" w:cs="Times New Roman"/>
        </w:rPr>
        <w:t>Bivariate analysis is the simultaneous analysis of two variables (attributes). It explores the concept of relationship between two variables. We have plot a pair plot to understand the concept of relationship between two variables for each attributes.</w:t>
      </w:r>
    </w:p>
    <w:p>
      <w:pPr>
        <w:spacing w:after="0" w:line="259" w:lineRule="auto"/>
        <w:rPr>
          <w:rFonts w:hint="default" w:ascii="Times New Roman" w:hAnsi="Times New Roman" w:cs="Times New Roman"/>
        </w:rPr>
        <w:sectPr>
          <w:pgSz w:w="11910" w:h="16840"/>
          <w:pgMar w:top="1600" w:right="600" w:bottom="1200" w:left="1220" w:header="0" w:footer="1001" w:gutter="0"/>
          <w:cols w:space="720" w:num="1"/>
        </w:sectPr>
      </w:pPr>
    </w:p>
    <w:p>
      <w:pPr>
        <w:pStyle w:val="8"/>
        <w:ind w:left="220"/>
        <w:rPr>
          <w:rFonts w:hint="default" w:ascii="Times New Roman" w:hAnsi="Times New Roman" w:cs="Times New Roman"/>
          <w:sz w:val="20"/>
        </w:rPr>
      </w:pPr>
      <w:r>
        <w:rPr>
          <w:rFonts w:hint="default" w:ascii="Times New Roman" w:hAnsi="Times New Roman" w:cs="Times New Roman"/>
          <w:sz w:val="20"/>
        </w:rPr>
        <w:drawing>
          <wp:inline distT="0" distB="0" distL="0" distR="0">
            <wp:extent cx="5697855" cy="3514090"/>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a:picLocks noChangeAspect="1"/>
                    </pic:cNvPicPr>
                  </pic:nvPicPr>
                  <pic:blipFill>
                    <a:blip r:embed="rId36" cstate="print"/>
                    <a:stretch>
                      <a:fillRect/>
                    </a:stretch>
                  </pic:blipFill>
                  <pic:spPr>
                    <a:xfrm>
                      <a:off x="0" y="0"/>
                      <a:ext cx="5698443" cy="3514248"/>
                    </a:xfrm>
                    <a:prstGeom prst="rect">
                      <a:avLst/>
                    </a:prstGeom>
                  </pic:spPr>
                </pic:pic>
              </a:graphicData>
            </a:graphic>
          </wp:inline>
        </w:drawing>
      </w:r>
    </w:p>
    <w:p>
      <w:pPr>
        <w:pStyle w:val="8"/>
        <w:rPr>
          <w:rFonts w:hint="default" w:ascii="Times New Roman" w:hAnsi="Times New Roman" w:cs="Times New Roman"/>
          <w:sz w:val="14"/>
        </w:rPr>
      </w:pPr>
    </w:p>
    <w:p>
      <w:pPr>
        <w:spacing w:before="90"/>
        <w:ind w:left="1385" w:right="1805" w:firstLine="0"/>
        <w:jc w:val="center"/>
        <w:rPr>
          <w:rFonts w:hint="default" w:ascii="Times New Roman" w:hAnsi="Times New Roman" w:cs="Times New Roman"/>
          <w:sz w:val="22"/>
        </w:rPr>
      </w:pPr>
      <w:r>
        <w:rPr>
          <w:rFonts w:hint="default" w:ascii="Times New Roman" w:hAnsi="Times New Roman" w:cs="Times New Roman"/>
          <w:sz w:val="22"/>
        </w:rPr>
        <w:t>Fig-3.9 Pair Plot for Bivariate Analysis</w:t>
      </w:r>
    </w:p>
    <w:p>
      <w:pPr>
        <w:pStyle w:val="8"/>
        <w:rPr>
          <w:rFonts w:hint="default" w:ascii="Times New Roman" w:hAnsi="Times New Roman" w:cs="Times New Roman"/>
        </w:rPr>
      </w:pPr>
    </w:p>
    <w:p>
      <w:pPr>
        <w:pStyle w:val="8"/>
        <w:spacing w:before="10"/>
        <w:rPr>
          <w:rFonts w:hint="default" w:ascii="Times New Roman" w:hAnsi="Times New Roman" w:cs="Times New Roman"/>
          <w:sz w:val="29"/>
        </w:rPr>
      </w:pPr>
    </w:p>
    <w:p>
      <w:pPr>
        <w:pStyle w:val="8"/>
        <w:spacing w:line="261" w:lineRule="auto"/>
        <w:ind w:left="220" w:right="975"/>
        <w:rPr>
          <w:rFonts w:hint="default" w:ascii="Times New Roman" w:hAnsi="Times New Roman" w:cs="Times New Roman"/>
        </w:rPr>
      </w:pPr>
      <w:r>
        <w:rPr>
          <w:rFonts w:hint="default" w:ascii="Times New Roman" w:hAnsi="Times New Roman" w:cs="Times New Roman"/>
          <w:b/>
          <w:spacing w:val="-2"/>
        </w:rPr>
        <w:t>O</w:t>
      </w:r>
      <w:r>
        <w:rPr>
          <w:rFonts w:hint="default" w:ascii="Times New Roman" w:hAnsi="Times New Roman" w:cs="Times New Roman"/>
          <w:b/>
          <w:spacing w:val="1"/>
          <w:w w:val="99"/>
        </w:rPr>
        <w:t>u</w:t>
      </w:r>
      <w:r>
        <w:rPr>
          <w:rFonts w:hint="default" w:ascii="Times New Roman" w:hAnsi="Times New Roman" w:cs="Times New Roman"/>
          <w:b/>
          <w:w w:val="99"/>
        </w:rPr>
        <w:t>t</w:t>
      </w:r>
      <w:r>
        <w:rPr>
          <w:rFonts w:hint="default" w:ascii="Times New Roman" w:hAnsi="Times New Roman" w:cs="Times New Roman"/>
          <w:b/>
          <w:spacing w:val="-2"/>
          <w:w w:val="99"/>
        </w:rPr>
        <w:t>lier</w:t>
      </w:r>
      <w:r>
        <w:rPr>
          <w:rFonts w:hint="default" w:ascii="Times New Roman" w:hAnsi="Times New Roman" w:cs="Times New Roman"/>
          <w:b/>
          <w:spacing w:val="2"/>
          <w:w w:val="99"/>
        </w:rPr>
        <w:t>s</w:t>
      </w:r>
      <w:r>
        <w:rPr>
          <w:rFonts w:hint="default" w:ascii="Times New Roman" w:hAnsi="Times New Roman" w:cs="Times New Roman"/>
          <w:w w:val="268"/>
        </w:rPr>
        <w:t>→</w:t>
      </w:r>
      <w:r>
        <w:rPr>
          <w:rFonts w:hint="default" w:ascii="Times New Roman" w:hAnsi="Times New Roman" w:cs="Times New Roman"/>
        </w:rPr>
        <w:t xml:space="preserve"> </w:t>
      </w:r>
      <w:r>
        <w:rPr>
          <w:rFonts w:hint="default" w:ascii="Times New Roman" w:hAnsi="Times New Roman" w:cs="Times New Roman"/>
          <w:spacing w:val="1"/>
        </w:rPr>
        <w:t>O</w:t>
      </w:r>
      <w:r>
        <w:rPr>
          <w:rFonts w:hint="default" w:ascii="Times New Roman" w:hAnsi="Times New Roman" w:cs="Times New Roman"/>
        </w:rPr>
        <w:t>u</w:t>
      </w:r>
      <w:r>
        <w:rPr>
          <w:rFonts w:hint="default" w:ascii="Times New Roman" w:hAnsi="Times New Roman" w:cs="Times New Roman"/>
          <w:spacing w:val="-2"/>
        </w:rPr>
        <w:t>tlie</w:t>
      </w:r>
      <w:r>
        <w:rPr>
          <w:rFonts w:hint="default" w:ascii="Times New Roman" w:hAnsi="Times New Roman" w:cs="Times New Roman"/>
        </w:rPr>
        <w:t xml:space="preserve">rs </w:t>
      </w:r>
      <w:r>
        <w:rPr>
          <w:rFonts w:hint="default" w:ascii="Times New Roman" w:hAnsi="Times New Roman" w:cs="Times New Roman"/>
          <w:spacing w:val="-2"/>
        </w:rPr>
        <w:t>i</w:t>
      </w:r>
      <w:r>
        <w:rPr>
          <w:rFonts w:hint="default" w:ascii="Times New Roman" w:hAnsi="Times New Roman" w:cs="Times New Roman"/>
        </w:rPr>
        <w:t>n a g</w:t>
      </w:r>
      <w:r>
        <w:rPr>
          <w:rFonts w:hint="default" w:ascii="Times New Roman" w:hAnsi="Times New Roman" w:cs="Times New Roman"/>
          <w:spacing w:val="4"/>
        </w:rPr>
        <w:t>r</w:t>
      </w:r>
      <w:r>
        <w:rPr>
          <w:rFonts w:hint="default" w:ascii="Times New Roman" w:hAnsi="Times New Roman" w:cs="Times New Roman"/>
          <w:spacing w:val="-2"/>
        </w:rPr>
        <w:t>a</w:t>
      </w:r>
      <w:r>
        <w:rPr>
          <w:rFonts w:hint="default" w:ascii="Times New Roman" w:hAnsi="Times New Roman" w:cs="Times New Roman"/>
        </w:rPr>
        <w:t xml:space="preserve">ph </w:t>
      </w:r>
      <w:r>
        <w:rPr>
          <w:rFonts w:hint="default" w:ascii="Times New Roman" w:hAnsi="Times New Roman" w:cs="Times New Roman"/>
          <w:spacing w:val="-2"/>
        </w:rPr>
        <w:t>a</w:t>
      </w:r>
      <w:r>
        <w:rPr>
          <w:rFonts w:hint="default" w:ascii="Times New Roman" w:hAnsi="Times New Roman" w:cs="Times New Roman"/>
        </w:rPr>
        <w:t xml:space="preserve">re </w:t>
      </w:r>
      <w:r>
        <w:rPr>
          <w:rFonts w:hint="default" w:ascii="Times New Roman" w:hAnsi="Times New Roman" w:cs="Times New Roman"/>
          <w:spacing w:val="-2"/>
        </w:rPr>
        <w:t>t</w:t>
      </w:r>
      <w:r>
        <w:rPr>
          <w:rFonts w:hint="default" w:ascii="Times New Roman" w:hAnsi="Times New Roman" w:cs="Times New Roman"/>
        </w:rPr>
        <w:t>ho</w:t>
      </w:r>
      <w:r>
        <w:rPr>
          <w:rFonts w:hint="default" w:ascii="Times New Roman" w:hAnsi="Times New Roman" w:cs="Times New Roman"/>
          <w:spacing w:val="1"/>
        </w:rPr>
        <w:t>s</w:t>
      </w:r>
      <w:r>
        <w:rPr>
          <w:rFonts w:hint="default" w:ascii="Times New Roman" w:hAnsi="Times New Roman" w:cs="Times New Roman"/>
        </w:rPr>
        <w:t>e po</w:t>
      </w:r>
      <w:r>
        <w:rPr>
          <w:rFonts w:hint="default" w:ascii="Times New Roman" w:hAnsi="Times New Roman" w:cs="Times New Roman"/>
          <w:spacing w:val="-2"/>
        </w:rPr>
        <w:t>i</w:t>
      </w:r>
      <w:r>
        <w:rPr>
          <w:rFonts w:hint="default" w:ascii="Times New Roman" w:hAnsi="Times New Roman" w:cs="Times New Roman"/>
        </w:rPr>
        <w:t>n</w:t>
      </w:r>
      <w:r>
        <w:rPr>
          <w:rFonts w:hint="default" w:ascii="Times New Roman" w:hAnsi="Times New Roman" w:cs="Times New Roman"/>
          <w:spacing w:val="-2"/>
        </w:rPr>
        <w:t>t</w:t>
      </w:r>
      <w:r>
        <w:rPr>
          <w:rFonts w:hint="default" w:ascii="Times New Roman" w:hAnsi="Times New Roman" w:cs="Times New Roman"/>
        </w:rPr>
        <w:t xml:space="preserve">s </w:t>
      </w:r>
      <w:r>
        <w:rPr>
          <w:rFonts w:hint="default" w:ascii="Times New Roman" w:hAnsi="Times New Roman" w:cs="Times New Roman"/>
          <w:spacing w:val="-2"/>
        </w:rPr>
        <w:t>t</w:t>
      </w:r>
      <w:r>
        <w:rPr>
          <w:rFonts w:hint="default" w:ascii="Times New Roman" w:hAnsi="Times New Roman" w:cs="Times New Roman"/>
        </w:rPr>
        <w:t>h</w:t>
      </w:r>
      <w:r>
        <w:rPr>
          <w:rFonts w:hint="default" w:ascii="Times New Roman" w:hAnsi="Times New Roman" w:cs="Times New Roman"/>
          <w:spacing w:val="3"/>
        </w:rPr>
        <w:t>a</w:t>
      </w:r>
      <w:r>
        <w:rPr>
          <w:rFonts w:hint="default" w:ascii="Times New Roman" w:hAnsi="Times New Roman" w:cs="Times New Roman"/>
        </w:rPr>
        <w:t xml:space="preserve">t </w:t>
      </w:r>
      <w:r>
        <w:rPr>
          <w:rFonts w:hint="default" w:ascii="Times New Roman" w:hAnsi="Times New Roman" w:cs="Times New Roman"/>
          <w:spacing w:val="4"/>
        </w:rPr>
        <w:t>d</w:t>
      </w:r>
      <w:r>
        <w:rPr>
          <w:rFonts w:hint="default" w:ascii="Times New Roman" w:hAnsi="Times New Roman" w:cs="Times New Roman"/>
        </w:rPr>
        <w:t>on’t</w:t>
      </w:r>
      <w:r>
        <w:rPr>
          <w:rFonts w:hint="default" w:ascii="Times New Roman" w:hAnsi="Times New Roman" w:cs="Times New Roman"/>
          <w:spacing w:val="-2"/>
        </w:rPr>
        <w:t xml:space="preserve"> li</w:t>
      </w:r>
      <w:r>
        <w:rPr>
          <w:rFonts w:hint="default" w:ascii="Times New Roman" w:hAnsi="Times New Roman" w:cs="Times New Roman"/>
        </w:rPr>
        <w:t xml:space="preserve">e </w:t>
      </w:r>
      <w:r>
        <w:rPr>
          <w:rFonts w:hint="default" w:ascii="Times New Roman" w:hAnsi="Times New Roman" w:cs="Times New Roman"/>
          <w:spacing w:val="-2"/>
        </w:rPr>
        <w:t>i</w:t>
      </w:r>
      <w:r>
        <w:rPr>
          <w:rFonts w:hint="default" w:ascii="Times New Roman" w:hAnsi="Times New Roman" w:cs="Times New Roman"/>
        </w:rPr>
        <w:t xml:space="preserve">n </w:t>
      </w:r>
      <w:r>
        <w:rPr>
          <w:rFonts w:hint="default" w:ascii="Times New Roman" w:hAnsi="Times New Roman" w:cs="Times New Roman"/>
          <w:spacing w:val="1"/>
        </w:rPr>
        <w:t>s</w:t>
      </w:r>
      <w:r>
        <w:rPr>
          <w:rFonts w:hint="default" w:ascii="Times New Roman" w:hAnsi="Times New Roman" w:cs="Times New Roman"/>
          <w:spacing w:val="-2"/>
        </w:rPr>
        <w:t>am</w:t>
      </w:r>
      <w:r>
        <w:rPr>
          <w:rFonts w:hint="default" w:ascii="Times New Roman" w:hAnsi="Times New Roman" w:cs="Times New Roman"/>
        </w:rPr>
        <w:t xml:space="preserve">e </w:t>
      </w:r>
      <w:r>
        <w:rPr>
          <w:rFonts w:hint="default" w:ascii="Times New Roman" w:hAnsi="Times New Roman" w:cs="Times New Roman"/>
          <w:spacing w:val="4"/>
        </w:rPr>
        <w:t>p</w:t>
      </w:r>
      <w:r>
        <w:rPr>
          <w:rFonts w:hint="default" w:ascii="Times New Roman" w:hAnsi="Times New Roman" w:cs="Times New Roman"/>
          <w:spacing w:val="-2"/>
        </w:rPr>
        <w:t>la</w:t>
      </w:r>
      <w:r>
        <w:rPr>
          <w:rFonts w:hint="default" w:ascii="Times New Roman" w:hAnsi="Times New Roman" w:cs="Times New Roman"/>
          <w:spacing w:val="3"/>
        </w:rPr>
        <w:t>c</w:t>
      </w:r>
      <w:r>
        <w:rPr>
          <w:rFonts w:hint="default" w:ascii="Times New Roman" w:hAnsi="Times New Roman" w:cs="Times New Roman"/>
        </w:rPr>
        <w:t xml:space="preserve">e </w:t>
      </w:r>
      <w:r>
        <w:rPr>
          <w:rFonts w:hint="default" w:ascii="Times New Roman" w:hAnsi="Times New Roman" w:cs="Times New Roman"/>
          <w:spacing w:val="1"/>
        </w:rPr>
        <w:t>w</w:t>
      </w:r>
      <w:r>
        <w:rPr>
          <w:rFonts w:hint="default" w:ascii="Times New Roman" w:hAnsi="Times New Roman" w:cs="Times New Roman"/>
          <w:spacing w:val="-2"/>
        </w:rPr>
        <w:t>it</w:t>
      </w:r>
      <w:r>
        <w:rPr>
          <w:rFonts w:hint="default" w:ascii="Times New Roman" w:hAnsi="Times New Roman" w:cs="Times New Roman"/>
        </w:rPr>
        <w:t>h o</w:t>
      </w:r>
      <w:r>
        <w:rPr>
          <w:rFonts w:hint="default" w:ascii="Times New Roman" w:hAnsi="Times New Roman" w:cs="Times New Roman"/>
          <w:spacing w:val="-2"/>
        </w:rPr>
        <w:t>t</w:t>
      </w:r>
      <w:r>
        <w:rPr>
          <w:rFonts w:hint="default" w:ascii="Times New Roman" w:hAnsi="Times New Roman" w:cs="Times New Roman"/>
        </w:rPr>
        <w:t>h</w:t>
      </w:r>
      <w:r>
        <w:rPr>
          <w:rFonts w:hint="default" w:ascii="Times New Roman" w:hAnsi="Times New Roman" w:cs="Times New Roman"/>
          <w:spacing w:val="-2"/>
        </w:rPr>
        <w:t>e</w:t>
      </w:r>
      <w:r>
        <w:rPr>
          <w:rFonts w:hint="default" w:ascii="Times New Roman" w:hAnsi="Times New Roman" w:cs="Times New Roman"/>
        </w:rPr>
        <w:t xml:space="preserve">r </w:t>
      </w:r>
      <w:r>
        <w:rPr>
          <w:rFonts w:hint="default" w:ascii="Times New Roman" w:hAnsi="Times New Roman" w:cs="Times New Roman"/>
          <w:spacing w:val="-68"/>
        </w:rPr>
        <w:t>p</w:t>
      </w:r>
      <w:r>
        <w:rPr>
          <w:rFonts w:hint="default" w:ascii="Times New Roman" w:hAnsi="Times New Roman" w:cs="Times New Roman"/>
          <w:spacing w:val="-64"/>
        </w:rPr>
        <w:t>o</w:t>
      </w:r>
      <w:r>
        <w:rPr>
          <w:rFonts w:hint="default" w:ascii="Times New Roman" w:hAnsi="Times New Roman" w:cs="Times New Roman"/>
          <w:spacing w:val="-70"/>
        </w:rPr>
        <w:t>i</w:t>
      </w:r>
      <w:r>
        <w:rPr>
          <w:rFonts w:hint="default" w:ascii="Times New Roman" w:hAnsi="Times New Roman" w:cs="Times New Roman"/>
          <w:spacing w:val="-68"/>
        </w:rPr>
        <w:t>n</w:t>
      </w:r>
      <w:r>
        <w:rPr>
          <w:rFonts w:hint="default" w:ascii="Times New Roman" w:hAnsi="Times New Roman" w:cs="Times New Roman"/>
          <w:spacing w:val="-70"/>
        </w:rPr>
        <w:t>t</w:t>
      </w:r>
      <w:r>
        <w:rPr>
          <w:rFonts w:hint="default" w:ascii="Times New Roman" w:hAnsi="Times New Roman" w:cs="Times New Roman"/>
          <w:spacing w:val="-68"/>
        </w:rPr>
        <w:t>s</w:t>
      </w:r>
      <w:r>
        <w:rPr>
          <w:rFonts w:hint="default" w:ascii="Times New Roman" w:hAnsi="Times New Roman" w:cs="Times New Roman"/>
        </w:rPr>
        <w:t xml:space="preserve"> in the graph due to which we get to see great variations in our dataset.To get more accurate data we need to remove these outliers from our data.</w:t>
      </w:r>
    </w:p>
    <w:p>
      <w:pPr>
        <w:spacing w:before="153" w:line="261" w:lineRule="auto"/>
        <w:ind w:left="220" w:right="868" w:firstLine="0"/>
        <w:jc w:val="left"/>
        <w:rPr>
          <w:rFonts w:hint="default" w:ascii="Times New Roman" w:hAnsi="Times New Roman" w:cs="Times New Roman"/>
          <w:sz w:val="24"/>
        </w:rPr>
      </w:pPr>
      <w:r>
        <w:rPr>
          <w:rFonts w:hint="default" w:ascii="Times New Roman" w:hAnsi="Times New Roman" w:cs="Times New Roman"/>
          <w:b/>
          <w:spacing w:val="1"/>
          <w:w w:val="99"/>
          <w:sz w:val="24"/>
        </w:rPr>
        <w:t>Ch</w:t>
      </w:r>
      <w:r>
        <w:rPr>
          <w:rFonts w:hint="default" w:ascii="Times New Roman" w:hAnsi="Times New Roman" w:cs="Times New Roman"/>
          <w:b/>
          <w:spacing w:val="-2"/>
          <w:sz w:val="24"/>
        </w:rPr>
        <w:t>ec</w:t>
      </w:r>
      <w:r>
        <w:rPr>
          <w:rFonts w:hint="default" w:ascii="Times New Roman" w:hAnsi="Times New Roman" w:cs="Times New Roman"/>
          <w:b/>
          <w:spacing w:val="1"/>
          <w:w w:val="99"/>
          <w:sz w:val="24"/>
        </w:rPr>
        <w:t>k</w:t>
      </w:r>
      <w:r>
        <w:rPr>
          <w:rFonts w:hint="default" w:ascii="Times New Roman" w:hAnsi="Times New Roman" w:cs="Times New Roman"/>
          <w:b/>
          <w:spacing w:val="-2"/>
          <w:sz w:val="24"/>
        </w:rPr>
        <w:t>i</w:t>
      </w:r>
      <w:r>
        <w:rPr>
          <w:rFonts w:hint="default" w:ascii="Times New Roman" w:hAnsi="Times New Roman" w:cs="Times New Roman"/>
          <w:b/>
          <w:spacing w:val="1"/>
          <w:w w:val="99"/>
          <w:sz w:val="24"/>
        </w:rPr>
        <w:t>n</w:t>
      </w:r>
      <w:r>
        <w:rPr>
          <w:rFonts w:hint="default" w:ascii="Times New Roman" w:hAnsi="Times New Roman" w:cs="Times New Roman"/>
          <w:b/>
          <w:sz w:val="24"/>
        </w:rPr>
        <w:t xml:space="preserve">g for </w:t>
      </w:r>
      <w:r>
        <w:rPr>
          <w:rFonts w:hint="default" w:ascii="Times New Roman" w:hAnsi="Times New Roman" w:cs="Times New Roman"/>
          <w:b/>
          <w:w w:val="99"/>
          <w:sz w:val="24"/>
        </w:rPr>
        <w:t>o</w:t>
      </w:r>
      <w:r>
        <w:rPr>
          <w:rFonts w:hint="default" w:ascii="Times New Roman" w:hAnsi="Times New Roman" w:cs="Times New Roman"/>
          <w:b/>
          <w:spacing w:val="1"/>
          <w:w w:val="99"/>
          <w:sz w:val="24"/>
        </w:rPr>
        <w:t>u</w:t>
      </w:r>
      <w:r>
        <w:rPr>
          <w:rFonts w:hint="default" w:ascii="Times New Roman" w:hAnsi="Times New Roman" w:cs="Times New Roman"/>
          <w:b/>
          <w:w w:val="99"/>
          <w:sz w:val="24"/>
        </w:rPr>
        <w:t>t</w:t>
      </w:r>
      <w:r>
        <w:rPr>
          <w:rFonts w:hint="default" w:ascii="Times New Roman" w:hAnsi="Times New Roman" w:cs="Times New Roman"/>
          <w:b/>
          <w:spacing w:val="-2"/>
          <w:w w:val="99"/>
          <w:sz w:val="24"/>
        </w:rPr>
        <w:t>lier</w:t>
      </w:r>
      <w:r>
        <w:rPr>
          <w:rFonts w:hint="default" w:ascii="Times New Roman" w:hAnsi="Times New Roman" w:cs="Times New Roman"/>
          <w:b/>
          <w:spacing w:val="4"/>
          <w:w w:val="99"/>
          <w:sz w:val="24"/>
        </w:rPr>
        <w:t>s</w:t>
      </w:r>
      <w:r>
        <w:rPr>
          <w:rFonts w:hint="default" w:ascii="Times New Roman" w:hAnsi="Times New Roman" w:cs="Times New Roman"/>
          <w:spacing w:val="4"/>
          <w:w w:val="268"/>
          <w:sz w:val="24"/>
        </w:rPr>
        <w:t>→</w:t>
      </w:r>
      <w:r>
        <w:rPr>
          <w:rFonts w:hint="default" w:ascii="Times New Roman" w:hAnsi="Times New Roman" w:cs="Times New Roman"/>
          <w:spacing w:val="-2"/>
          <w:sz w:val="24"/>
        </w:rPr>
        <w:t>W</w:t>
      </w:r>
      <w:r>
        <w:rPr>
          <w:rFonts w:hint="default" w:ascii="Times New Roman" w:hAnsi="Times New Roman" w:cs="Times New Roman"/>
          <w:sz w:val="24"/>
        </w:rPr>
        <w:t>e p</w:t>
      </w:r>
      <w:r>
        <w:rPr>
          <w:rFonts w:hint="default" w:ascii="Times New Roman" w:hAnsi="Times New Roman" w:cs="Times New Roman"/>
          <w:spacing w:val="-2"/>
          <w:sz w:val="24"/>
        </w:rPr>
        <w:t>l</w:t>
      </w:r>
      <w:r>
        <w:rPr>
          <w:rFonts w:hint="default" w:ascii="Times New Roman" w:hAnsi="Times New Roman" w:cs="Times New Roman"/>
          <w:sz w:val="24"/>
        </w:rPr>
        <w:t>o</w:t>
      </w:r>
      <w:r>
        <w:rPr>
          <w:rFonts w:hint="default" w:ascii="Times New Roman" w:hAnsi="Times New Roman" w:cs="Times New Roman"/>
          <w:spacing w:val="-2"/>
          <w:sz w:val="24"/>
        </w:rPr>
        <w:t>t</w:t>
      </w:r>
      <w:r>
        <w:rPr>
          <w:rFonts w:hint="default" w:ascii="Times New Roman" w:hAnsi="Times New Roman" w:cs="Times New Roman"/>
          <w:spacing w:val="3"/>
          <w:sz w:val="24"/>
        </w:rPr>
        <w:t>t</w:t>
      </w:r>
      <w:r>
        <w:rPr>
          <w:rFonts w:hint="default" w:ascii="Times New Roman" w:hAnsi="Times New Roman" w:cs="Times New Roman"/>
          <w:spacing w:val="-2"/>
          <w:sz w:val="24"/>
        </w:rPr>
        <w:t>e</w:t>
      </w:r>
      <w:r>
        <w:rPr>
          <w:rFonts w:hint="default" w:ascii="Times New Roman" w:hAnsi="Times New Roman" w:cs="Times New Roman"/>
          <w:sz w:val="24"/>
        </w:rPr>
        <w:t>d a box p</w:t>
      </w:r>
      <w:r>
        <w:rPr>
          <w:rFonts w:hint="default" w:ascii="Times New Roman" w:hAnsi="Times New Roman" w:cs="Times New Roman"/>
          <w:spacing w:val="-2"/>
          <w:sz w:val="24"/>
        </w:rPr>
        <w:t>l</w:t>
      </w:r>
      <w:r>
        <w:rPr>
          <w:rFonts w:hint="default" w:ascii="Times New Roman" w:hAnsi="Times New Roman" w:cs="Times New Roman"/>
          <w:spacing w:val="4"/>
          <w:sz w:val="24"/>
        </w:rPr>
        <w:t>o</w:t>
      </w:r>
      <w:r>
        <w:rPr>
          <w:rFonts w:hint="default" w:ascii="Times New Roman" w:hAnsi="Times New Roman" w:cs="Times New Roman"/>
          <w:sz w:val="24"/>
        </w:rPr>
        <w:t xml:space="preserve">t for </w:t>
      </w:r>
      <w:r>
        <w:rPr>
          <w:rFonts w:hint="default" w:ascii="Times New Roman" w:hAnsi="Times New Roman" w:cs="Times New Roman"/>
          <w:spacing w:val="-2"/>
          <w:sz w:val="24"/>
        </w:rPr>
        <w:t>e</w:t>
      </w:r>
      <w:r>
        <w:rPr>
          <w:rFonts w:hint="default" w:ascii="Times New Roman" w:hAnsi="Times New Roman" w:cs="Times New Roman"/>
          <w:spacing w:val="3"/>
          <w:sz w:val="24"/>
        </w:rPr>
        <w:t>a</w:t>
      </w:r>
      <w:r>
        <w:rPr>
          <w:rFonts w:hint="default" w:ascii="Times New Roman" w:hAnsi="Times New Roman" w:cs="Times New Roman"/>
          <w:spacing w:val="-2"/>
          <w:sz w:val="24"/>
        </w:rPr>
        <w:t>c</w:t>
      </w:r>
      <w:r>
        <w:rPr>
          <w:rFonts w:hint="default" w:ascii="Times New Roman" w:hAnsi="Times New Roman" w:cs="Times New Roman"/>
          <w:sz w:val="24"/>
        </w:rPr>
        <w:t xml:space="preserve">h </w:t>
      </w:r>
      <w:r>
        <w:rPr>
          <w:rFonts w:hint="default" w:ascii="Times New Roman" w:hAnsi="Times New Roman" w:cs="Times New Roman"/>
          <w:spacing w:val="-2"/>
          <w:sz w:val="24"/>
        </w:rPr>
        <w:t>att</w:t>
      </w:r>
      <w:r>
        <w:rPr>
          <w:rFonts w:hint="default" w:ascii="Times New Roman" w:hAnsi="Times New Roman" w:cs="Times New Roman"/>
          <w:spacing w:val="4"/>
          <w:sz w:val="24"/>
        </w:rPr>
        <w:t>r</w:t>
      </w:r>
      <w:r>
        <w:rPr>
          <w:rFonts w:hint="default" w:ascii="Times New Roman" w:hAnsi="Times New Roman" w:cs="Times New Roman"/>
          <w:spacing w:val="-2"/>
          <w:sz w:val="24"/>
        </w:rPr>
        <w:t>i</w:t>
      </w:r>
      <w:r>
        <w:rPr>
          <w:rFonts w:hint="default" w:ascii="Times New Roman" w:hAnsi="Times New Roman" w:cs="Times New Roman"/>
          <w:sz w:val="24"/>
        </w:rPr>
        <w:t>bu</w:t>
      </w:r>
      <w:r>
        <w:rPr>
          <w:rFonts w:hint="default" w:ascii="Times New Roman" w:hAnsi="Times New Roman" w:cs="Times New Roman"/>
          <w:spacing w:val="-2"/>
          <w:sz w:val="24"/>
        </w:rPr>
        <w:t>t</w:t>
      </w:r>
      <w:r>
        <w:rPr>
          <w:rFonts w:hint="default" w:ascii="Times New Roman" w:hAnsi="Times New Roman" w:cs="Times New Roman"/>
          <w:sz w:val="24"/>
        </w:rPr>
        <w:t xml:space="preserve">e </w:t>
      </w:r>
      <w:r>
        <w:rPr>
          <w:rFonts w:hint="default" w:ascii="Times New Roman" w:hAnsi="Times New Roman" w:cs="Times New Roman"/>
          <w:spacing w:val="-2"/>
          <w:sz w:val="24"/>
        </w:rPr>
        <w:t>t</w:t>
      </w:r>
      <w:r>
        <w:rPr>
          <w:rFonts w:hint="default" w:ascii="Times New Roman" w:hAnsi="Times New Roman" w:cs="Times New Roman"/>
          <w:sz w:val="24"/>
        </w:rPr>
        <w:t xml:space="preserve">o </w:t>
      </w:r>
      <w:r>
        <w:rPr>
          <w:rFonts w:hint="default" w:ascii="Times New Roman" w:hAnsi="Times New Roman" w:cs="Times New Roman"/>
          <w:spacing w:val="-2"/>
          <w:sz w:val="24"/>
        </w:rPr>
        <w:t>i</w:t>
      </w:r>
      <w:r>
        <w:rPr>
          <w:rFonts w:hint="default" w:ascii="Times New Roman" w:hAnsi="Times New Roman" w:cs="Times New Roman"/>
          <w:sz w:val="24"/>
        </w:rPr>
        <w:t>d</w:t>
      </w:r>
      <w:r>
        <w:rPr>
          <w:rFonts w:hint="default" w:ascii="Times New Roman" w:hAnsi="Times New Roman" w:cs="Times New Roman"/>
          <w:spacing w:val="-2"/>
          <w:sz w:val="24"/>
        </w:rPr>
        <w:t>e</w:t>
      </w:r>
      <w:r>
        <w:rPr>
          <w:rFonts w:hint="default" w:ascii="Times New Roman" w:hAnsi="Times New Roman" w:cs="Times New Roman"/>
          <w:spacing w:val="4"/>
          <w:sz w:val="24"/>
        </w:rPr>
        <w:t>n</w:t>
      </w:r>
      <w:r>
        <w:rPr>
          <w:rFonts w:hint="default" w:ascii="Times New Roman" w:hAnsi="Times New Roman" w:cs="Times New Roman"/>
          <w:spacing w:val="-2"/>
          <w:sz w:val="24"/>
        </w:rPr>
        <w:t>ti</w:t>
      </w:r>
      <w:r>
        <w:rPr>
          <w:rFonts w:hint="default" w:ascii="Times New Roman" w:hAnsi="Times New Roman" w:cs="Times New Roman"/>
          <w:sz w:val="24"/>
        </w:rPr>
        <w:t xml:space="preserve">fy </w:t>
      </w:r>
      <w:r>
        <w:rPr>
          <w:rFonts w:hint="default" w:ascii="Times New Roman" w:hAnsi="Times New Roman" w:cs="Times New Roman"/>
          <w:spacing w:val="-2"/>
          <w:sz w:val="24"/>
        </w:rPr>
        <w:t>t</w:t>
      </w:r>
      <w:r>
        <w:rPr>
          <w:rFonts w:hint="default" w:ascii="Times New Roman" w:hAnsi="Times New Roman" w:cs="Times New Roman"/>
          <w:spacing w:val="4"/>
          <w:sz w:val="24"/>
        </w:rPr>
        <w:t>h</w:t>
      </w:r>
      <w:r>
        <w:rPr>
          <w:rFonts w:hint="default" w:ascii="Times New Roman" w:hAnsi="Times New Roman" w:cs="Times New Roman"/>
          <w:sz w:val="24"/>
        </w:rPr>
        <w:t>e ou</w:t>
      </w:r>
      <w:r>
        <w:rPr>
          <w:rFonts w:hint="default" w:ascii="Times New Roman" w:hAnsi="Times New Roman" w:cs="Times New Roman"/>
          <w:spacing w:val="-2"/>
          <w:sz w:val="24"/>
        </w:rPr>
        <w:t>t</w:t>
      </w:r>
      <w:r>
        <w:rPr>
          <w:rFonts w:hint="default" w:ascii="Times New Roman" w:hAnsi="Times New Roman" w:cs="Times New Roman"/>
          <w:spacing w:val="3"/>
          <w:sz w:val="24"/>
        </w:rPr>
        <w:t>l</w:t>
      </w:r>
      <w:r>
        <w:rPr>
          <w:rFonts w:hint="default" w:ascii="Times New Roman" w:hAnsi="Times New Roman" w:cs="Times New Roman"/>
          <w:spacing w:val="-2"/>
          <w:sz w:val="24"/>
        </w:rPr>
        <w:t>ie</w:t>
      </w:r>
      <w:r>
        <w:rPr>
          <w:rFonts w:hint="default" w:ascii="Times New Roman" w:hAnsi="Times New Roman" w:cs="Times New Roman"/>
          <w:w w:val="99"/>
          <w:sz w:val="24"/>
        </w:rPr>
        <w:t>rs</w:t>
      </w:r>
      <w:r>
        <w:rPr>
          <w:rFonts w:hint="default" w:ascii="Times New Roman" w:hAnsi="Times New Roman" w:cs="Times New Roman"/>
          <w:sz w:val="24"/>
        </w:rPr>
        <w:t xml:space="preserve"> </w:t>
      </w:r>
      <w:r>
        <w:rPr>
          <w:rFonts w:hint="default" w:ascii="Times New Roman" w:hAnsi="Times New Roman" w:cs="Times New Roman"/>
          <w:spacing w:val="-16"/>
          <w:sz w:val="24"/>
        </w:rPr>
        <w:t>i</w:t>
      </w:r>
      <w:r>
        <w:rPr>
          <w:rFonts w:hint="default" w:ascii="Times New Roman" w:hAnsi="Times New Roman" w:cs="Times New Roman"/>
          <w:spacing w:val="-14"/>
          <w:sz w:val="24"/>
        </w:rPr>
        <w:t>n</w:t>
      </w:r>
      <w:r>
        <w:rPr>
          <w:rFonts w:hint="default" w:ascii="Times New Roman" w:hAnsi="Times New Roman" w:cs="Times New Roman"/>
          <w:sz w:val="24"/>
        </w:rPr>
        <w:t xml:space="preserve"> </w:t>
      </w:r>
      <w:r>
        <w:rPr>
          <w:rFonts w:hint="default" w:ascii="Times New Roman" w:hAnsi="Times New Roman" w:cs="Times New Roman"/>
          <w:spacing w:val="-24"/>
          <w:sz w:val="24"/>
        </w:rPr>
        <w:t xml:space="preserve"> </w:t>
      </w:r>
      <w:r>
        <w:rPr>
          <w:rFonts w:hint="default" w:ascii="Times New Roman" w:hAnsi="Times New Roman" w:cs="Times New Roman"/>
          <w:spacing w:val="-107"/>
          <w:sz w:val="24"/>
        </w:rPr>
        <w:t>our</w:t>
      </w:r>
      <w:r>
        <w:rPr>
          <w:rFonts w:hint="default" w:ascii="Times New Roman" w:hAnsi="Times New Roman" w:cs="Times New Roman"/>
          <w:spacing w:val="-1"/>
          <w:sz w:val="24"/>
        </w:rPr>
        <w:t xml:space="preserve"> </w:t>
      </w:r>
      <w:r>
        <w:rPr>
          <w:rFonts w:hint="default" w:ascii="Times New Roman" w:hAnsi="Times New Roman" w:cs="Times New Roman"/>
          <w:sz w:val="24"/>
        </w:rPr>
        <w:t>dataset</w:t>
      </w:r>
    </w:p>
    <w:p>
      <w:pPr>
        <w:pStyle w:val="8"/>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104775</wp:posOffset>
            </wp:positionV>
            <wp:extent cx="5674360" cy="2912745"/>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a:picLocks noChangeAspect="1"/>
                    </pic:cNvPicPr>
                  </pic:nvPicPr>
                  <pic:blipFill>
                    <a:blip r:embed="rId37" cstate="print"/>
                    <a:stretch>
                      <a:fillRect/>
                    </a:stretch>
                  </pic:blipFill>
                  <pic:spPr>
                    <a:xfrm>
                      <a:off x="0" y="0"/>
                      <a:ext cx="5674194" cy="2912744"/>
                    </a:xfrm>
                    <a:prstGeom prst="rect">
                      <a:avLst/>
                    </a:prstGeom>
                  </pic:spPr>
                </pic:pic>
              </a:graphicData>
            </a:graphic>
          </wp:anchor>
        </w:drawing>
      </w:r>
    </w:p>
    <w:p>
      <w:pPr>
        <w:spacing w:before="227"/>
        <w:ind w:left="1385" w:right="1780" w:firstLine="0"/>
        <w:jc w:val="center"/>
        <w:rPr>
          <w:rFonts w:hint="default" w:ascii="Times New Roman" w:hAnsi="Times New Roman" w:cs="Times New Roman"/>
          <w:sz w:val="22"/>
        </w:rPr>
      </w:pPr>
      <w:r>
        <w:rPr>
          <w:rFonts w:hint="default" w:ascii="Times New Roman" w:hAnsi="Times New Roman" w:cs="Times New Roman"/>
          <w:sz w:val="22"/>
        </w:rPr>
        <w:t>Fig-3.10 Box Plot for Outlier Detection</w:t>
      </w:r>
    </w:p>
    <w:p>
      <w:pPr>
        <w:spacing w:after="0"/>
        <w:jc w:val="center"/>
        <w:rPr>
          <w:rFonts w:hint="default" w:ascii="Times New Roman" w:hAnsi="Times New Roman" w:cs="Times New Roman"/>
          <w:sz w:val="22"/>
        </w:rPr>
        <w:sectPr>
          <w:pgSz w:w="11910" w:h="16840"/>
          <w:pgMar w:top="1440" w:right="600" w:bottom="1200" w:left="1220" w:header="0" w:footer="1001" w:gutter="0"/>
          <w:cols w:space="720" w:num="1"/>
        </w:sectPr>
      </w:pPr>
    </w:p>
    <w:p>
      <w:pPr>
        <w:pStyle w:val="8"/>
        <w:spacing w:before="66" w:line="261" w:lineRule="auto"/>
        <w:ind w:left="220" w:right="975"/>
        <w:rPr>
          <w:rFonts w:hint="default" w:ascii="Times New Roman" w:hAnsi="Times New Roman" w:cs="Times New Roman"/>
        </w:rPr>
      </w:pPr>
      <w:r>
        <w:rPr>
          <w:rFonts w:hint="default" w:ascii="Times New Roman" w:hAnsi="Times New Roman" w:cs="Times New Roman"/>
        </w:rPr>
        <w:t>You can see here that in each box plot there are some points or valueswhich are outliers .So we need to remove tthem.</w:t>
      </w:r>
    </w:p>
    <w:p>
      <w:pPr>
        <w:spacing w:before="149"/>
        <w:ind w:left="220" w:right="0" w:firstLine="0"/>
        <w:jc w:val="left"/>
        <w:rPr>
          <w:rFonts w:hint="default" w:ascii="Times New Roman" w:hAnsi="Times New Roman" w:cs="Times New Roman"/>
          <w:sz w:val="24"/>
        </w:rPr>
      </w:pPr>
      <w:r>
        <w:rPr>
          <w:rFonts w:hint="default" w:ascii="Times New Roman" w:hAnsi="Times New Roman" w:cs="Times New Roman"/>
          <w:b/>
          <w:spacing w:val="1"/>
          <w:w w:val="99"/>
          <w:sz w:val="24"/>
        </w:rPr>
        <w:t>R</w:t>
      </w:r>
      <w:r>
        <w:rPr>
          <w:rFonts w:hint="default" w:ascii="Times New Roman" w:hAnsi="Times New Roman" w:cs="Times New Roman"/>
          <w:b/>
          <w:spacing w:val="-2"/>
          <w:sz w:val="24"/>
        </w:rPr>
        <w:t>e</w:t>
      </w:r>
      <w:r>
        <w:rPr>
          <w:rFonts w:hint="default" w:ascii="Times New Roman" w:hAnsi="Times New Roman" w:cs="Times New Roman"/>
          <w:b/>
          <w:sz w:val="24"/>
        </w:rPr>
        <w:t>mov</w:t>
      </w:r>
      <w:r>
        <w:rPr>
          <w:rFonts w:hint="default" w:ascii="Times New Roman" w:hAnsi="Times New Roman" w:cs="Times New Roman"/>
          <w:b/>
          <w:spacing w:val="-2"/>
          <w:sz w:val="24"/>
        </w:rPr>
        <w:t>i</w:t>
      </w:r>
      <w:r>
        <w:rPr>
          <w:rFonts w:hint="default" w:ascii="Times New Roman" w:hAnsi="Times New Roman" w:cs="Times New Roman"/>
          <w:b/>
          <w:spacing w:val="1"/>
          <w:w w:val="99"/>
          <w:sz w:val="24"/>
        </w:rPr>
        <w:t>n</w:t>
      </w:r>
      <w:r>
        <w:rPr>
          <w:rFonts w:hint="default" w:ascii="Times New Roman" w:hAnsi="Times New Roman" w:cs="Times New Roman"/>
          <w:b/>
          <w:sz w:val="24"/>
        </w:rPr>
        <w:t xml:space="preserve">g </w:t>
      </w:r>
      <w:r>
        <w:rPr>
          <w:rFonts w:hint="default" w:ascii="Times New Roman" w:hAnsi="Times New Roman" w:cs="Times New Roman"/>
          <w:b/>
          <w:spacing w:val="-2"/>
          <w:sz w:val="24"/>
        </w:rPr>
        <w:t>O</w:t>
      </w:r>
      <w:r>
        <w:rPr>
          <w:rFonts w:hint="default" w:ascii="Times New Roman" w:hAnsi="Times New Roman" w:cs="Times New Roman"/>
          <w:b/>
          <w:spacing w:val="1"/>
          <w:w w:val="99"/>
          <w:sz w:val="24"/>
        </w:rPr>
        <w:t>u</w:t>
      </w:r>
      <w:r>
        <w:rPr>
          <w:rFonts w:hint="default" w:ascii="Times New Roman" w:hAnsi="Times New Roman" w:cs="Times New Roman"/>
          <w:b/>
          <w:w w:val="99"/>
          <w:sz w:val="24"/>
        </w:rPr>
        <w:t>t</w:t>
      </w:r>
      <w:r>
        <w:rPr>
          <w:rFonts w:hint="default" w:ascii="Times New Roman" w:hAnsi="Times New Roman" w:cs="Times New Roman"/>
          <w:b/>
          <w:spacing w:val="-2"/>
          <w:w w:val="99"/>
          <w:sz w:val="24"/>
        </w:rPr>
        <w:t>lier</w:t>
      </w:r>
      <w:r>
        <w:rPr>
          <w:rFonts w:hint="default" w:ascii="Times New Roman" w:hAnsi="Times New Roman" w:cs="Times New Roman"/>
          <w:b/>
          <w:spacing w:val="3"/>
          <w:w w:val="99"/>
          <w:sz w:val="24"/>
        </w:rPr>
        <w:t>s</w:t>
      </w:r>
      <w:r>
        <w:rPr>
          <w:rFonts w:hint="default" w:ascii="Times New Roman" w:hAnsi="Times New Roman" w:cs="Times New Roman"/>
          <w:w w:val="268"/>
          <w:sz w:val="24"/>
        </w:rPr>
        <w:t>→</w:t>
      </w:r>
      <w:r>
        <w:rPr>
          <w:rFonts w:hint="default" w:ascii="Times New Roman" w:hAnsi="Times New Roman" w:cs="Times New Roman"/>
          <w:spacing w:val="4"/>
          <w:sz w:val="24"/>
        </w:rPr>
        <w:t xml:space="preserve"> </w:t>
      </w:r>
      <w:r>
        <w:rPr>
          <w:rFonts w:hint="default" w:ascii="Times New Roman" w:hAnsi="Times New Roman" w:cs="Times New Roman"/>
          <w:spacing w:val="1"/>
          <w:sz w:val="24"/>
        </w:rPr>
        <w:t>W</w:t>
      </w:r>
      <w:r>
        <w:rPr>
          <w:rFonts w:hint="default" w:ascii="Times New Roman" w:hAnsi="Times New Roman" w:cs="Times New Roman"/>
          <w:sz w:val="24"/>
        </w:rPr>
        <w:t>e</w:t>
      </w:r>
      <w:r>
        <w:rPr>
          <w:rFonts w:hint="default" w:ascii="Times New Roman" w:hAnsi="Times New Roman" w:cs="Times New Roman"/>
          <w:spacing w:val="1"/>
          <w:sz w:val="24"/>
        </w:rPr>
        <w:t xml:space="preserve"> </w:t>
      </w:r>
      <w:r>
        <w:rPr>
          <w:rFonts w:hint="default" w:ascii="Times New Roman" w:hAnsi="Times New Roman" w:cs="Times New Roman"/>
          <w:spacing w:val="-2"/>
          <w:sz w:val="24"/>
        </w:rPr>
        <w:t>u</w:t>
      </w:r>
      <w:r>
        <w:rPr>
          <w:rFonts w:hint="default" w:ascii="Times New Roman" w:hAnsi="Times New Roman" w:cs="Times New Roman"/>
          <w:sz w:val="24"/>
        </w:rPr>
        <w:t>sed 2</w:t>
      </w:r>
      <w:r>
        <w:rPr>
          <w:rFonts w:hint="default" w:ascii="Times New Roman" w:hAnsi="Times New Roman" w:cs="Times New Roman"/>
          <w:spacing w:val="-1"/>
          <w:sz w:val="24"/>
        </w:rPr>
        <w:t xml:space="preserve"> </w:t>
      </w:r>
      <w:r>
        <w:rPr>
          <w:rFonts w:hint="default" w:ascii="Times New Roman" w:hAnsi="Times New Roman" w:cs="Times New Roman"/>
          <w:spacing w:val="-2"/>
          <w:sz w:val="24"/>
        </w:rPr>
        <w:t>m</w:t>
      </w:r>
      <w:r>
        <w:rPr>
          <w:rFonts w:hint="default" w:ascii="Times New Roman" w:hAnsi="Times New Roman" w:cs="Times New Roman"/>
          <w:sz w:val="24"/>
        </w:rPr>
        <w:t>et</w:t>
      </w:r>
      <w:r>
        <w:rPr>
          <w:rFonts w:hint="default" w:ascii="Times New Roman" w:hAnsi="Times New Roman" w:cs="Times New Roman"/>
          <w:spacing w:val="-1"/>
          <w:sz w:val="24"/>
        </w:rPr>
        <w:t>h</w:t>
      </w:r>
      <w:r>
        <w:rPr>
          <w:rFonts w:hint="default" w:ascii="Times New Roman" w:hAnsi="Times New Roman" w:cs="Times New Roman"/>
          <w:spacing w:val="-2"/>
          <w:sz w:val="24"/>
        </w:rPr>
        <w:t>od</w:t>
      </w:r>
      <w:r>
        <w:rPr>
          <w:rFonts w:hint="default" w:ascii="Times New Roman" w:hAnsi="Times New Roman" w:cs="Times New Roman"/>
          <w:sz w:val="24"/>
        </w:rPr>
        <w:t>s</w:t>
      </w:r>
      <w:r>
        <w:rPr>
          <w:rFonts w:hint="default" w:ascii="Times New Roman" w:hAnsi="Times New Roman" w:cs="Times New Roman"/>
          <w:spacing w:val="1"/>
          <w:sz w:val="24"/>
        </w:rPr>
        <w:t xml:space="preserve"> </w:t>
      </w:r>
      <w:r>
        <w:rPr>
          <w:rFonts w:hint="default" w:ascii="Times New Roman" w:hAnsi="Times New Roman" w:cs="Times New Roman"/>
          <w:sz w:val="24"/>
        </w:rPr>
        <w:t>to</w:t>
      </w:r>
      <w:r>
        <w:rPr>
          <w:rFonts w:hint="default" w:ascii="Times New Roman" w:hAnsi="Times New Roman" w:cs="Times New Roman"/>
          <w:spacing w:val="-2"/>
          <w:sz w:val="24"/>
        </w:rPr>
        <w:t xml:space="preserve"> </w:t>
      </w:r>
      <w:r>
        <w:rPr>
          <w:rFonts w:hint="default" w:ascii="Times New Roman" w:hAnsi="Times New Roman" w:cs="Times New Roman"/>
          <w:spacing w:val="1"/>
          <w:sz w:val="24"/>
        </w:rPr>
        <w:t>r</w:t>
      </w:r>
      <w:r>
        <w:rPr>
          <w:rFonts w:hint="default" w:ascii="Times New Roman" w:hAnsi="Times New Roman" w:cs="Times New Roman"/>
          <w:sz w:val="24"/>
        </w:rPr>
        <w:t>e</w:t>
      </w:r>
      <w:r>
        <w:rPr>
          <w:rFonts w:hint="default" w:ascii="Times New Roman" w:hAnsi="Times New Roman" w:cs="Times New Roman"/>
          <w:spacing w:val="-2"/>
          <w:sz w:val="24"/>
        </w:rPr>
        <w:t>m</w:t>
      </w:r>
      <w:r>
        <w:rPr>
          <w:rFonts w:hint="default" w:ascii="Times New Roman" w:hAnsi="Times New Roman" w:cs="Times New Roman"/>
          <w:spacing w:val="3"/>
          <w:sz w:val="24"/>
        </w:rPr>
        <w:t>o</w:t>
      </w:r>
      <w:r>
        <w:rPr>
          <w:rFonts w:hint="default" w:ascii="Times New Roman" w:hAnsi="Times New Roman" w:cs="Times New Roman"/>
          <w:spacing w:val="1"/>
          <w:sz w:val="24"/>
        </w:rPr>
        <w:t>v</w:t>
      </w:r>
      <w:r>
        <w:rPr>
          <w:rFonts w:hint="default" w:ascii="Times New Roman" w:hAnsi="Times New Roman" w:cs="Times New Roman"/>
          <w:sz w:val="24"/>
        </w:rPr>
        <w:t>e</w:t>
      </w:r>
      <w:r>
        <w:rPr>
          <w:rFonts w:hint="default" w:ascii="Times New Roman" w:hAnsi="Times New Roman" w:cs="Times New Roman"/>
          <w:spacing w:val="1"/>
          <w:sz w:val="24"/>
        </w:rPr>
        <w:t xml:space="preserve"> </w:t>
      </w:r>
      <w:r>
        <w:rPr>
          <w:rFonts w:hint="default" w:ascii="Times New Roman" w:hAnsi="Times New Roman" w:cs="Times New Roman"/>
          <w:spacing w:val="-2"/>
          <w:sz w:val="24"/>
        </w:rPr>
        <w:t>ou</w:t>
      </w:r>
      <w:r>
        <w:rPr>
          <w:rFonts w:hint="default" w:ascii="Times New Roman" w:hAnsi="Times New Roman" w:cs="Times New Roman"/>
          <w:sz w:val="24"/>
        </w:rPr>
        <w:t>r</w:t>
      </w:r>
      <w:r>
        <w:rPr>
          <w:rFonts w:hint="default" w:ascii="Times New Roman" w:hAnsi="Times New Roman" w:cs="Times New Roman"/>
          <w:spacing w:val="1"/>
          <w:sz w:val="24"/>
        </w:rPr>
        <w:t xml:space="preserve"> </w:t>
      </w:r>
      <w:r>
        <w:rPr>
          <w:rFonts w:hint="default" w:ascii="Times New Roman" w:hAnsi="Times New Roman" w:cs="Times New Roman"/>
          <w:spacing w:val="-2"/>
          <w:sz w:val="24"/>
        </w:rPr>
        <w:t>ou</w:t>
      </w:r>
      <w:r>
        <w:rPr>
          <w:rFonts w:hint="default" w:ascii="Times New Roman" w:hAnsi="Times New Roman" w:cs="Times New Roman"/>
          <w:sz w:val="24"/>
        </w:rPr>
        <w:t>tl</w:t>
      </w:r>
      <w:r>
        <w:rPr>
          <w:rFonts w:hint="default" w:ascii="Times New Roman" w:hAnsi="Times New Roman" w:cs="Times New Roman"/>
          <w:spacing w:val="-1"/>
          <w:sz w:val="24"/>
        </w:rPr>
        <w:t>i</w:t>
      </w:r>
      <w:r>
        <w:rPr>
          <w:rFonts w:hint="default" w:ascii="Times New Roman" w:hAnsi="Times New Roman" w:cs="Times New Roman"/>
          <w:sz w:val="24"/>
        </w:rPr>
        <w:t>e</w:t>
      </w:r>
      <w:r>
        <w:rPr>
          <w:rFonts w:hint="default" w:ascii="Times New Roman" w:hAnsi="Times New Roman" w:cs="Times New Roman"/>
          <w:spacing w:val="1"/>
          <w:sz w:val="24"/>
        </w:rPr>
        <w:t>r</w:t>
      </w:r>
      <w:r>
        <w:rPr>
          <w:rFonts w:hint="default" w:ascii="Times New Roman" w:hAnsi="Times New Roman" w:cs="Times New Roman"/>
          <w:sz w:val="24"/>
        </w:rPr>
        <w:t>s</w:t>
      </w:r>
    </w:p>
    <w:p>
      <w:pPr>
        <w:pStyle w:val="8"/>
        <w:tabs>
          <w:tab w:val="left" w:pos="5153"/>
        </w:tabs>
        <w:spacing w:before="187"/>
        <w:ind w:left="220"/>
        <w:rPr>
          <w:rFonts w:hint="default" w:ascii="Times New Roman" w:hAnsi="Times New Roman" w:cs="Times New Roman"/>
        </w:rPr>
      </w:pPr>
      <w:r>
        <w:rPr>
          <w:rFonts w:hint="default" w:ascii="Times New Roman" w:hAnsi="Times New Roman" w:cs="Times New Roman"/>
        </w:rPr>
        <w:t>Inter</w:t>
      </w:r>
      <w:r>
        <w:rPr>
          <w:rFonts w:hint="default" w:ascii="Times New Roman" w:hAnsi="Times New Roman" w:cs="Times New Roman"/>
          <w:spacing w:val="-2"/>
        </w:rPr>
        <w:t xml:space="preserve"> </w:t>
      </w:r>
      <w:r>
        <w:rPr>
          <w:rFonts w:hint="default" w:ascii="Times New Roman" w:hAnsi="Times New Roman" w:cs="Times New Roman"/>
        </w:rPr>
        <w:t>Quantile</w:t>
      </w:r>
      <w:r>
        <w:rPr>
          <w:rFonts w:hint="default" w:ascii="Times New Roman" w:hAnsi="Times New Roman" w:cs="Times New Roman"/>
          <w:spacing w:val="-4"/>
        </w:rPr>
        <w:t xml:space="preserve"> </w:t>
      </w:r>
      <w:r>
        <w:rPr>
          <w:rFonts w:hint="default" w:ascii="Times New Roman" w:hAnsi="Times New Roman" w:cs="Times New Roman"/>
        </w:rPr>
        <w:t>Method(IQR)</w:t>
      </w:r>
      <w:r>
        <w:rPr>
          <w:rFonts w:hint="default" w:ascii="Times New Roman" w:hAnsi="Times New Roman" w:cs="Times New Roman"/>
        </w:rPr>
        <w:tab/>
      </w:r>
      <w:r>
        <w:rPr>
          <w:rFonts w:hint="default" w:ascii="Times New Roman" w:hAnsi="Times New Roman" w:cs="Times New Roman"/>
        </w:rPr>
        <w:t>Z Score</w:t>
      </w:r>
      <w:r>
        <w:rPr>
          <w:rFonts w:hint="default" w:ascii="Times New Roman" w:hAnsi="Times New Roman" w:cs="Times New Roman"/>
          <w:spacing w:val="6"/>
        </w:rPr>
        <w:t xml:space="preserve"> </w:t>
      </w:r>
      <w:r>
        <w:rPr>
          <w:rFonts w:hint="default" w:ascii="Times New Roman" w:hAnsi="Times New Roman" w:cs="Times New Roman"/>
        </w:rPr>
        <w:t>Method</w:t>
      </w:r>
    </w:p>
    <w:p>
      <w:pPr>
        <w:pStyle w:val="8"/>
        <w:spacing w:before="180"/>
        <w:ind w:left="220"/>
        <w:rPr>
          <w:rFonts w:hint="default" w:ascii="Times New Roman" w:hAnsi="Times New Roman" w:cs="Times New Roman"/>
          <w:sz w:val="22"/>
        </w:rPr>
      </w:pPr>
      <w:r>
        <w:rPr>
          <w:rFonts w:hint="default" w:ascii="Times New Roman" w:hAnsi="Times New Roman" w:cs="Times New Roman"/>
        </w:rPr>
        <w:t>. Our data set shape currently is (5329,12</w:t>
      </w:r>
      <w:r>
        <w:rPr>
          <w:rFonts w:hint="default" w:ascii="Times New Roman" w:hAnsi="Times New Roman" w:cs="Times New Roman"/>
          <w:sz w:val="22"/>
        </w:rPr>
        <w:t>)</w:t>
      </w:r>
    </w:p>
    <w:p>
      <w:pPr>
        <w:pStyle w:val="8"/>
        <w:spacing w:before="6"/>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114300</wp:posOffset>
            </wp:positionV>
            <wp:extent cx="5689600" cy="2703830"/>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jpeg"/>
                    <pic:cNvPicPr>
                      <a:picLocks noChangeAspect="1"/>
                    </pic:cNvPicPr>
                  </pic:nvPicPr>
                  <pic:blipFill>
                    <a:blip r:embed="rId38" cstate="print"/>
                    <a:stretch>
                      <a:fillRect/>
                    </a:stretch>
                  </pic:blipFill>
                  <pic:spPr>
                    <a:xfrm>
                      <a:off x="0" y="0"/>
                      <a:ext cx="5689326" cy="2703956"/>
                    </a:xfrm>
                    <a:prstGeom prst="rect">
                      <a:avLst/>
                    </a:prstGeom>
                  </pic:spPr>
                </pic:pic>
              </a:graphicData>
            </a:graphic>
          </wp:anchor>
        </w:drawing>
      </w:r>
    </w:p>
    <w:p>
      <w:pPr>
        <w:pStyle w:val="8"/>
        <w:spacing w:before="11"/>
        <w:rPr>
          <w:rFonts w:hint="default" w:ascii="Times New Roman" w:hAnsi="Times New Roman" w:cs="Times New Roman"/>
          <w:sz w:val="22"/>
        </w:rPr>
      </w:pPr>
    </w:p>
    <w:p>
      <w:pPr>
        <w:pStyle w:val="4"/>
        <w:rPr>
          <w:rFonts w:hint="default" w:ascii="Times New Roman" w:hAnsi="Times New Roman" w:cs="Times New Roman"/>
        </w:rPr>
      </w:pPr>
      <w:r>
        <w:rPr>
          <w:rFonts w:hint="default" w:ascii="Times New Roman" w:hAnsi="Times New Roman" w:cs="Times New Roman"/>
        </w:rPr>
        <w:t>Inter Quantile Method (IQR)-</w:t>
      </w:r>
    </w:p>
    <w:p>
      <w:pPr>
        <w:pStyle w:val="8"/>
        <w:spacing w:before="185"/>
        <w:ind w:left="220"/>
        <w:rPr>
          <w:rFonts w:hint="default" w:ascii="Times New Roman" w:hAnsi="Times New Roman" w:cs="Times New Roman"/>
        </w:rPr>
      </w:pPr>
      <w:r>
        <w:rPr>
          <w:rFonts w:hint="default" w:ascii="Times New Roman" w:hAnsi="Times New Roman" w:cs="Times New Roman"/>
        </w:rPr>
        <w:t>After applying this method you can see that our new data has only 4074 values left.</w:t>
      </w:r>
    </w:p>
    <w:p>
      <w:pPr>
        <w:pStyle w:val="8"/>
        <w:spacing w:before="6"/>
        <w:rPr>
          <w:rFonts w:hint="default" w:ascii="Times New Roman" w:hAnsi="Times New Roman" w:cs="Times New Roman"/>
          <w:sz w:val="1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108585</wp:posOffset>
            </wp:positionV>
            <wp:extent cx="5755005" cy="3359150"/>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pic:cNvPicPr>
                      <a:picLocks noChangeAspect="1"/>
                    </pic:cNvPicPr>
                  </pic:nvPicPr>
                  <pic:blipFill>
                    <a:blip r:embed="rId39" cstate="print"/>
                    <a:stretch>
                      <a:fillRect/>
                    </a:stretch>
                  </pic:blipFill>
                  <pic:spPr>
                    <a:xfrm>
                      <a:off x="0" y="0"/>
                      <a:ext cx="5754903" cy="3358896"/>
                    </a:xfrm>
                    <a:prstGeom prst="rect">
                      <a:avLst/>
                    </a:prstGeom>
                  </pic:spPr>
                </pic:pic>
              </a:graphicData>
            </a:graphic>
          </wp:anchor>
        </w:drawing>
      </w:r>
    </w:p>
    <w:p>
      <w:pPr>
        <w:pStyle w:val="8"/>
        <w:spacing w:before="3"/>
        <w:rPr>
          <w:rFonts w:hint="default" w:ascii="Times New Roman" w:hAnsi="Times New Roman" w:cs="Times New Roman"/>
          <w:sz w:val="31"/>
        </w:rPr>
      </w:pPr>
    </w:p>
    <w:p>
      <w:pPr>
        <w:pStyle w:val="8"/>
        <w:spacing w:before="1"/>
        <w:ind w:left="220"/>
        <w:rPr>
          <w:rFonts w:hint="default" w:ascii="Times New Roman" w:hAnsi="Times New Roman" w:cs="Times New Roman"/>
        </w:rPr>
      </w:pPr>
      <w:r>
        <w:rPr>
          <w:rFonts w:hint="default" w:ascii="Times New Roman" w:hAnsi="Times New Roman" w:cs="Times New Roman"/>
        </w:rPr>
        <w:t>We cleaned our data more by applying Z-Score outlier removal method</w:t>
      </w:r>
    </w:p>
    <w:p>
      <w:pPr>
        <w:spacing w:after="0"/>
        <w:rPr>
          <w:rFonts w:hint="default" w:ascii="Times New Roman" w:hAnsi="Times New Roman" w:cs="Times New Roman"/>
        </w:rPr>
        <w:sectPr>
          <w:pgSz w:w="11910" w:h="16840"/>
          <w:pgMar w:top="1380" w:right="600" w:bottom="1200" w:left="1220" w:header="0" w:footer="1001" w:gutter="0"/>
          <w:cols w:space="720" w:num="1"/>
        </w:sectPr>
      </w:pPr>
    </w:p>
    <w:p>
      <w:pPr>
        <w:pStyle w:val="8"/>
        <w:ind w:left="296"/>
        <w:rPr>
          <w:rFonts w:hint="default" w:ascii="Times New Roman" w:hAnsi="Times New Roman" w:cs="Times New Roman"/>
          <w:sz w:val="20"/>
        </w:rPr>
      </w:pPr>
      <w:r>
        <w:rPr>
          <w:rFonts w:hint="default" w:ascii="Times New Roman" w:hAnsi="Times New Roman" w:cs="Times New Roman"/>
          <w:sz w:val="20"/>
        </w:rPr>
        <w:drawing>
          <wp:inline distT="0" distB="0" distL="0" distR="0">
            <wp:extent cx="5711190" cy="1981200"/>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pic:cNvPicPr>
                      <a:picLocks noChangeAspect="1"/>
                    </pic:cNvPicPr>
                  </pic:nvPicPr>
                  <pic:blipFill>
                    <a:blip r:embed="rId40" cstate="print"/>
                    <a:stretch>
                      <a:fillRect/>
                    </a:stretch>
                  </pic:blipFill>
                  <pic:spPr>
                    <a:xfrm>
                      <a:off x="0" y="0"/>
                      <a:ext cx="5711475" cy="1981676"/>
                    </a:xfrm>
                    <a:prstGeom prst="rect">
                      <a:avLst/>
                    </a:prstGeom>
                  </pic:spPr>
                </pic:pic>
              </a:graphicData>
            </a:graphic>
          </wp:inline>
        </w:drawing>
      </w:r>
    </w:p>
    <w:p>
      <w:pPr>
        <w:pStyle w:val="8"/>
        <w:rPr>
          <w:rFonts w:hint="default" w:ascii="Times New Roman" w:hAnsi="Times New Roman" w:cs="Times New Roman"/>
          <w:sz w:val="20"/>
        </w:rPr>
      </w:pPr>
    </w:p>
    <w:p>
      <w:pPr>
        <w:pStyle w:val="8"/>
        <w:spacing w:before="3"/>
        <w:rPr>
          <w:rFonts w:hint="default" w:ascii="Times New Roman" w:hAnsi="Times New Roman" w:cs="Times New Roman"/>
          <w:sz w:val="22"/>
        </w:rPr>
      </w:pPr>
    </w:p>
    <w:p>
      <w:pPr>
        <w:pStyle w:val="8"/>
        <w:ind w:left="220"/>
        <w:rPr>
          <w:rFonts w:hint="default" w:ascii="Times New Roman" w:hAnsi="Times New Roman" w:cs="Times New Roman"/>
        </w:rPr>
      </w:pPr>
      <w:r>
        <w:rPr>
          <w:rFonts w:hint="default" w:ascii="Times New Roman" w:hAnsi="Times New Roman" w:cs="Times New Roman"/>
        </w:rPr>
        <w:t>Now finally our data is cleaned and have 4048 total rows in our dataset.</w:t>
      </w:r>
    </w:p>
    <w:p>
      <w:pPr>
        <w:pStyle w:val="8"/>
        <w:rPr>
          <w:rFonts w:hint="default" w:ascii="Times New Roman" w:hAnsi="Times New Roman" w:cs="Times New Roman"/>
          <w:sz w:val="26"/>
        </w:rPr>
      </w:pPr>
    </w:p>
    <w:p>
      <w:pPr>
        <w:pStyle w:val="8"/>
        <w:spacing w:before="7"/>
        <w:rPr>
          <w:rFonts w:hint="default" w:ascii="Times New Roman" w:hAnsi="Times New Roman" w:cs="Times New Roman"/>
          <w:sz w:val="29"/>
        </w:rPr>
      </w:pPr>
    </w:p>
    <w:p>
      <w:pPr>
        <w:pStyle w:val="8"/>
        <w:spacing w:line="261" w:lineRule="auto"/>
        <w:ind w:left="220" w:right="2179"/>
        <w:rPr>
          <w:rFonts w:hint="default" w:ascii="Times New Roman" w:hAnsi="Times New Roman" w:cs="Times New Roman"/>
        </w:rPr>
      </w:pPr>
      <w:r>
        <w:rPr>
          <w:rFonts w:hint="default" w:ascii="Times New Roman" w:hAnsi="Times New Roman" w:cs="Times New Roman"/>
          <w:b/>
        </w:rPr>
        <w:t xml:space="preserve">Correlation Matrix </w:t>
      </w:r>
      <w:r>
        <w:rPr>
          <w:rFonts w:hint="default" w:ascii="Times New Roman" w:hAnsi="Times New Roman" w:cs="Times New Roman"/>
        </w:rPr>
        <w:t>: Correlation Matrix-A correlation matrix is a table showing correlation coefficients between variables. Each cell in the table shows</w:t>
      </w:r>
    </w:p>
    <w:p>
      <w:pPr>
        <w:pStyle w:val="8"/>
        <w:spacing w:line="261" w:lineRule="auto"/>
        <w:ind w:left="220" w:right="975"/>
        <w:rPr>
          <w:rFonts w:hint="default" w:ascii="Times New Roman" w:hAnsi="Times New Roman" w:cs="Times New Roman"/>
        </w:rPr>
      </w:pPr>
      <w:r>
        <w:rPr>
          <w:rFonts w:hint="default" w:ascii="Times New Roman" w:hAnsi="Times New Roman" w:cs="Times New Roman"/>
        </w:rPr>
        <w:t>the correlation between two variables. A correlation matrix is used to summarize data, as an input into a more advanced analysis, and as a diagnostic for advanced analyses.</w:t>
      </w:r>
    </w:p>
    <w:p>
      <w:pPr>
        <w:pStyle w:val="8"/>
        <w:spacing w:before="10"/>
        <w:rPr>
          <w:rFonts w:hint="default" w:ascii="Times New Roman" w:hAnsi="Times New Roman" w:cs="Times New Roman"/>
          <w:sz w:val="8"/>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89535</wp:posOffset>
            </wp:positionV>
            <wp:extent cx="5742940" cy="3480435"/>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a:picLocks noChangeAspect="1"/>
                    </pic:cNvPicPr>
                  </pic:nvPicPr>
                  <pic:blipFill>
                    <a:blip r:embed="rId41" cstate="print"/>
                    <a:stretch>
                      <a:fillRect/>
                    </a:stretch>
                  </pic:blipFill>
                  <pic:spPr>
                    <a:xfrm>
                      <a:off x="0" y="0"/>
                      <a:ext cx="5743035" cy="3480434"/>
                    </a:xfrm>
                    <a:prstGeom prst="rect">
                      <a:avLst/>
                    </a:prstGeom>
                  </pic:spPr>
                </pic:pic>
              </a:graphicData>
            </a:graphic>
          </wp:anchor>
        </w:drawing>
      </w:r>
    </w:p>
    <w:p>
      <w:pPr>
        <w:pStyle w:val="8"/>
        <w:spacing w:before="2"/>
        <w:rPr>
          <w:rFonts w:hint="default" w:ascii="Times New Roman" w:hAnsi="Times New Roman" w:cs="Times New Roman"/>
          <w:sz w:val="27"/>
        </w:rPr>
      </w:pPr>
    </w:p>
    <w:p>
      <w:pPr>
        <w:pStyle w:val="8"/>
        <w:spacing w:before="90"/>
        <w:ind w:left="3322"/>
        <w:rPr>
          <w:rFonts w:hint="default" w:ascii="Times New Roman" w:hAnsi="Times New Roman" w:cs="Times New Roman"/>
        </w:rPr>
      </w:pPr>
      <w:r>
        <w:rPr>
          <w:rFonts w:hint="default" w:ascii="Times New Roman" w:hAnsi="Times New Roman" w:cs="Times New Roman"/>
        </w:rPr>
        <w:t>Fig-3.11 Correlation Matrix</w:t>
      </w:r>
    </w:p>
    <w:p>
      <w:pPr>
        <w:pStyle w:val="4"/>
        <w:spacing w:before="184"/>
        <w:rPr>
          <w:rFonts w:hint="default" w:ascii="Times New Roman" w:hAnsi="Times New Roman" w:cs="Times New Roman"/>
        </w:rPr>
      </w:pPr>
      <w:r>
        <w:rPr>
          <w:rFonts w:hint="default" w:ascii="Times New Roman" w:hAnsi="Times New Roman" w:cs="Times New Roman"/>
        </w:rPr>
        <w:t>Outcome :</w:t>
      </w:r>
    </w:p>
    <w:p>
      <w:pPr>
        <w:pStyle w:val="8"/>
        <w:spacing w:before="179" w:line="259" w:lineRule="auto"/>
        <w:ind w:left="220" w:right="906"/>
        <w:rPr>
          <w:rFonts w:hint="default" w:ascii="Times New Roman" w:hAnsi="Times New Roman" w:cs="Times New Roman"/>
        </w:rPr>
      </w:pPr>
      <w:r>
        <w:rPr>
          <w:rFonts w:hint="default" w:ascii="Times New Roman" w:hAnsi="Times New Roman" w:cs="Times New Roman"/>
        </w:rPr>
        <w:t>The Lighter color shows that the value is more closer to 1 that means it is more corelated and darker value tells it is less corelated we have more darker values in our matrix which show less correlation.</w:t>
      </w:r>
    </w:p>
    <w:p>
      <w:pPr>
        <w:spacing w:after="0" w:line="259" w:lineRule="auto"/>
        <w:rPr>
          <w:rFonts w:hint="default" w:ascii="Times New Roman" w:hAnsi="Times New Roman" w:cs="Times New Roman"/>
        </w:rPr>
        <w:sectPr>
          <w:pgSz w:w="11910" w:h="16840"/>
          <w:pgMar w:top="1560" w:right="600" w:bottom="1200" w:left="1220" w:header="0" w:footer="1001" w:gutter="0"/>
          <w:cols w:space="720" w:num="1"/>
        </w:sectPr>
      </w:pPr>
    </w:p>
    <w:p>
      <w:pPr>
        <w:pStyle w:val="2"/>
        <w:spacing w:before="60"/>
        <w:ind w:left="3252"/>
        <w:rPr>
          <w:rFonts w:hint="default" w:ascii="Times New Roman" w:hAnsi="Times New Roman" w:cs="Times New Roman"/>
        </w:rPr>
      </w:pPr>
      <w:r>
        <w:rPr>
          <w:rFonts w:hint="default" w:ascii="Times New Roman" w:hAnsi="Times New Roman" w:cs="Times New Roman"/>
        </w:rPr>
        <w:t>CHAPTER-4</w:t>
      </w:r>
    </w:p>
    <w:p>
      <w:pPr>
        <w:spacing w:before="187"/>
        <w:ind w:left="1381" w:right="0" w:firstLine="0"/>
        <w:jc w:val="left"/>
        <w:rPr>
          <w:rFonts w:hint="default" w:ascii="Times New Roman" w:hAnsi="Times New Roman" w:cs="Times New Roman"/>
          <w:b/>
          <w:sz w:val="32"/>
        </w:rPr>
      </w:pPr>
      <w:r>
        <w:rPr>
          <w:rFonts w:hint="default" w:ascii="Times New Roman" w:hAnsi="Times New Roman" w:cs="Times New Roman"/>
          <w:b/>
          <w:sz w:val="32"/>
        </w:rPr>
        <w:t>EXPERIMENT AND RESULT ANALYSIS</w:t>
      </w:r>
    </w:p>
    <w:p>
      <w:pPr>
        <w:pStyle w:val="8"/>
        <w:rPr>
          <w:rFonts w:hint="default" w:ascii="Times New Roman" w:hAnsi="Times New Roman" w:cs="Times New Roman"/>
          <w:b/>
          <w:sz w:val="36"/>
        </w:rPr>
      </w:pPr>
    </w:p>
    <w:p>
      <w:pPr>
        <w:pStyle w:val="8"/>
        <w:spacing w:before="240"/>
        <w:ind w:left="941"/>
        <w:rPr>
          <w:rFonts w:hint="default" w:ascii="Times New Roman" w:hAnsi="Times New Roman" w:cs="Times New Roman"/>
        </w:rPr>
      </w:pPr>
      <w:r>
        <w:rPr>
          <w:rFonts w:hint="default" w:ascii="Times New Roman" w:hAnsi="Times New Roman" w:cs="Times New Roman"/>
        </w:rPr>
        <w:t>In our data set we tried different ML Models for predictions like</w:t>
      </w:r>
    </w:p>
    <w:p>
      <w:pPr>
        <w:pStyle w:val="11"/>
        <w:numPr>
          <w:ilvl w:val="1"/>
          <w:numId w:val="10"/>
        </w:numPr>
        <w:tabs>
          <w:tab w:val="left" w:pos="1201"/>
        </w:tabs>
        <w:spacing w:before="184" w:after="0" w:line="240" w:lineRule="auto"/>
        <w:ind w:left="1200" w:right="0" w:hanging="260"/>
        <w:jc w:val="left"/>
        <w:rPr>
          <w:rFonts w:hint="default" w:ascii="Times New Roman" w:hAnsi="Times New Roman" w:cs="Times New Roman"/>
          <w:sz w:val="24"/>
        </w:rPr>
      </w:pPr>
      <w:r>
        <w:rPr>
          <w:rFonts w:hint="default" w:ascii="Times New Roman" w:hAnsi="Times New Roman" w:cs="Times New Roman"/>
          <w:sz w:val="24"/>
        </w:rPr>
        <w:t>Linear</w:t>
      </w:r>
      <w:r>
        <w:rPr>
          <w:rFonts w:hint="default" w:ascii="Times New Roman" w:hAnsi="Times New Roman" w:cs="Times New Roman"/>
          <w:spacing w:val="-1"/>
          <w:sz w:val="24"/>
        </w:rPr>
        <w:t xml:space="preserve"> </w:t>
      </w:r>
      <w:r>
        <w:rPr>
          <w:rFonts w:hint="default" w:ascii="Times New Roman" w:hAnsi="Times New Roman" w:cs="Times New Roman"/>
          <w:sz w:val="24"/>
        </w:rPr>
        <w:t>Regression</w:t>
      </w:r>
    </w:p>
    <w:p>
      <w:pPr>
        <w:pStyle w:val="11"/>
        <w:numPr>
          <w:ilvl w:val="1"/>
          <w:numId w:val="10"/>
        </w:numPr>
        <w:tabs>
          <w:tab w:val="left" w:pos="1201"/>
        </w:tabs>
        <w:spacing w:before="184" w:after="0" w:line="240" w:lineRule="auto"/>
        <w:ind w:left="1200" w:right="0" w:hanging="260"/>
        <w:jc w:val="left"/>
        <w:rPr>
          <w:rFonts w:hint="default" w:ascii="Times New Roman" w:hAnsi="Times New Roman" w:cs="Times New Roman"/>
          <w:sz w:val="24"/>
        </w:rPr>
      </w:pPr>
      <w:r>
        <w:rPr>
          <w:rFonts w:hint="default" w:ascii="Times New Roman" w:hAnsi="Times New Roman" w:cs="Times New Roman"/>
          <w:sz w:val="24"/>
        </w:rPr>
        <w:t>Multi Linear</w:t>
      </w:r>
      <w:r>
        <w:rPr>
          <w:rFonts w:hint="default" w:ascii="Times New Roman" w:hAnsi="Times New Roman" w:cs="Times New Roman"/>
          <w:spacing w:val="-3"/>
          <w:sz w:val="24"/>
        </w:rPr>
        <w:t xml:space="preserve"> </w:t>
      </w:r>
      <w:r>
        <w:rPr>
          <w:rFonts w:hint="default" w:ascii="Times New Roman" w:hAnsi="Times New Roman" w:cs="Times New Roman"/>
          <w:sz w:val="24"/>
        </w:rPr>
        <w:t>Regression</w:t>
      </w:r>
    </w:p>
    <w:p>
      <w:pPr>
        <w:pStyle w:val="11"/>
        <w:numPr>
          <w:ilvl w:val="1"/>
          <w:numId w:val="10"/>
        </w:numPr>
        <w:tabs>
          <w:tab w:val="left" w:pos="1201"/>
        </w:tabs>
        <w:spacing w:before="179" w:after="0" w:line="240" w:lineRule="auto"/>
        <w:ind w:left="1200" w:right="0" w:hanging="260"/>
        <w:jc w:val="left"/>
        <w:rPr>
          <w:rFonts w:hint="default" w:ascii="Times New Roman" w:hAnsi="Times New Roman" w:cs="Times New Roman"/>
          <w:sz w:val="24"/>
        </w:rPr>
      </w:pPr>
      <w:r>
        <w:rPr>
          <w:rFonts w:hint="default" w:ascii="Times New Roman" w:hAnsi="Times New Roman" w:cs="Times New Roman"/>
          <w:sz w:val="24"/>
        </w:rPr>
        <w:t>Logistic</w:t>
      </w:r>
      <w:r>
        <w:rPr>
          <w:rFonts w:hint="default" w:ascii="Times New Roman" w:hAnsi="Times New Roman" w:cs="Times New Roman"/>
          <w:spacing w:val="-3"/>
          <w:sz w:val="24"/>
        </w:rPr>
        <w:t xml:space="preserve"> </w:t>
      </w:r>
      <w:r>
        <w:rPr>
          <w:rFonts w:hint="default" w:ascii="Times New Roman" w:hAnsi="Times New Roman" w:cs="Times New Roman"/>
          <w:sz w:val="24"/>
        </w:rPr>
        <w:t>Regression</w:t>
      </w:r>
    </w:p>
    <w:p>
      <w:pPr>
        <w:pStyle w:val="11"/>
        <w:numPr>
          <w:ilvl w:val="1"/>
          <w:numId w:val="10"/>
        </w:numPr>
        <w:tabs>
          <w:tab w:val="left" w:pos="1201"/>
        </w:tabs>
        <w:spacing w:before="184" w:after="0" w:line="396" w:lineRule="auto"/>
        <w:ind w:left="941" w:right="6493" w:firstLine="0"/>
        <w:jc w:val="left"/>
        <w:rPr>
          <w:rFonts w:hint="default" w:ascii="Times New Roman" w:hAnsi="Times New Roman" w:cs="Times New Roman"/>
          <w:sz w:val="24"/>
        </w:rPr>
      </w:pPr>
      <w:r>
        <w:rPr>
          <w:rFonts w:hint="default" w:ascii="Times New Roman" w:hAnsi="Times New Roman" w:cs="Times New Roman"/>
          <w:sz w:val="24"/>
        </w:rPr>
        <w:t>Decision Tree 5)Random Forest</w:t>
      </w:r>
      <w:r>
        <w:rPr>
          <w:rFonts w:hint="default" w:ascii="Times New Roman" w:hAnsi="Times New Roman" w:cs="Times New Roman"/>
          <w:spacing w:val="5"/>
          <w:sz w:val="24"/>
        </w:rPr>
        <w:t xml:space="preserve"> </w:t>
      </w:r>
      <w:r>
        <w:rPr>
          <w:rFonts w:hint="default" w:ascii="Times New Roman" w:hAnsi="Times New Roman" w:cs="Times New Roman"/>
          <w:spacing w:val="-3"/>
          <w:sz w:val="24"/>
        </w:rPr>
        <w:t>Classifier</w:t>
      </w:r>
    </w:p>
    <w:p>
      <w:pPr>
        <w:pStyle w:val="8"/>
        <w:spacing w:before="5" w:line="256" w:lineRule="auto"/>
        <w:ind w:left="941" w:right="791"/>
        <w:rPr>
          <w:rFonts w:hint="default" w:ascii="Times New Roman" w:hAnsi="Times New Roman" w:cs="Times New Roman"/>
        </w:rPr>
      </w:pPr>
      <w:r>
        <w:rPr>
          <w:rFonts w:hint="default" w:ascii="Times New Roman" w:hAnsi="Times New Roman" w:cs="Times New Roman"/>
        </w:rPr>
        <w:t>Linear Regression and Multi Linear Regression models were not that effective as they give a prediction score of nearly 30 % in our dataset so we didn’t add them.</w:t>
      </w:r>
    </w:p>
    <w:p>
      <w:pPr>
        <w:pStyle w:val="8"/>
        <w:spacing w:before="165" w:line="259" w:lineRule="auto"/>
        <w:ind w:left="941" w:right="956"/>
        <w:jc w:val="both"/>
        <w:rPr>
          <w:rFonts w:hint="default" w:ascii="Times New Roman" w:hAnsi="Times New Roman" w:cs="Times New Roman"/>
        </w:rPr>
      </w:pPr>
      <w:r>
        <w:rPr>
          <w:rFonts w:hint="default" w:ascii="Times New Roman" w:hAnsi="Times New Roman" w:cs="Times New Roman"/>
        </w:rPr>
        <w:t>We used Logistic Regression, Decision tree &amp;Random Forest Models who also don’t give much accuracy score but descent amt of 57, 55 &amp; 57%. And at some values it is around 60-65% also. It is been seen accuracy above 50% is considered fine</w:t>
      </w:r>
    </w:p>
    <w:p>
      <w:pPr>
        <w:pStyle w:val="4"/>
        <w:spacing w:before="161"/>
        <w:rPr>
          <w:rFonts w:hint="default" w:ascii="Times New Roman" w:hAnsi="Times New Roman" w:cs="Times New Roman"/>
        </w:rPr>
      </w:pPr>
      <w:r>
        <w:rPr>
          <w:rFonts w:hint="default" w:ascii="Times New Roman" w:hAnsi="Times New Roman" w:cs="Times New Roman"/>
        </w:rPr>
        <w:t>Train Test dataset :</w:t>
      </w:r>
    </w:p>
    <w:p>
      <w:pPr>
        <w:pStyle w:val="8"/>
        <w:rPr>
          <w:rFonts w:hint="default" w:ascii="Times New Roman" w:hAnsi="Times New Roman" w:cs="Times New Roman"/>
          <w:b/>
          <w:sz w:val="20"/>
        </w:rPr>
      </w:pPr>
    </w:p>
    <w:p>
      <w:pPr>
        <w:pStyle w:val="8"/>
        <w:spacing w:before="4"/>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180340</wp:posOffset>
            </wp:positionV>
            <wp:extent cx="5638165" cy="876935"/>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png"/>
                    <pic:cNvPicPr>
                      <a:picLocks noChangeAspect="1"/>
                    </pic:cNvPicPr>
                  </pic:nvPicPr>
                  <pic:blipFill>
                    <a:blip r:embed="rId42" cstate="print"/>
                    <a:stretch>
                      <a:fillRect/>
                    </a:stretch>
                  </pic:blipFill>
                  <pic:spPr>
                    <a:xfrm>
                      <a:off x="0" y="0"/>
                      <a:ext cx="5638032" cy="876680"/>
                    </a:xfrm>
                    <a:prstGeom prst="rect">
                      <a:avLst/>
                    </a:prstGeom>
                  </pic:spPr>
                </pic:pic>
              </a:graphicData>
            </a:graphic>
          </wp:anchor>
        </w:drawing>
      </w:r>
    </w:p>
    <w:p>
      <w:pPr>
        <w:pStyle w:val="8"/>
        <w:spacing w:before="2"/>
        <w:rPr>
          <w:rFonts w:hint="default" w:ascii="Times New Roman" w:hAnsi="Times New Roman" w:cs="Times New Roman"/>
          <w:b/>
          <w:sz w:val="28"/>
        </w:rPr>
      </w:pPr>
    </w:p>
    <w:p>
      <w:pPr>
        <w:spacing w:before="0" w:line="261" w:lineRule="auto"/>
        <w:ind w:left="220" w:right="943" w:firstLine="0"/>
        <w:jc w:val="left"/>
        <w:rPr>
          <w:rFonts w:hint="default" w:ascii="Times New Roman" w:hAnsi="Times New Roman" w:cs="Times New Roman"/>
          <w:sz w:val="22"/>
        </w:rPr>
      </w:pPr>
      <w:r>
        <w:rPr>
          <w:rFonts w:hint="default" w:ascii="Times New Roman" w:hAnsi="Times New Roman" w:cs="Times New Roman"/>
          <w:sz w:val="22"/>
        </w:rPr>
        <w:t>In our dataset we have taken dependent variable y as quality and independent variable x as rest of the attributes of data dropping quality</w:t>
      </w:r>
    </w:p>
    <w:p>
      <w:pPr>
        <w:pStyle w:val="8"/>
        <w:spacing w:before="7"/>
        <w:rPr>
          <w:rFonts w:hint="default" w:ascii="Times New Roman" w:hAnsi="Times New Roman" w:cs="Times New Roman"/>
          <w:sz w:val="19"/>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950595</wp:posOffset>
            </wp:positionH>
            <wp:positionV relativeFrom="paragraph">
              <wp:posOffset>167640</wp:posOffset>
            </wp:positionV>
            <wp:extent cx="5661660" cy="449580"/>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png"/>
                    <pic:cNvPicPr>
                      <a:picLocks noChangeAspect="1"/>
                    </pic:cNvPicPr>
                  </pic:nvPicPr>
                  <pic:blipFill>
                    <a:blip r:embed="rId43" cstate="print"/>
                    <a:stretch>
                      <a:fillRect/>
                    </a:stretch>
                  </pic:blipFill>
                  <pic:spPr>
                    <a:xfrm>
                      <a:off x="0" y="0"/>
                      <a:ext cx="5661535" cy="449579"/>
                    </a:xfrm>
                    <a:prstGeom prst="rect">
                      <a:avLst/>
                    </a:prstGeom>
                  </pic:spPr>
                </pic:pic>
              </a:graphicData>
            </a:graphic>
          </wp:anchor>
        </w:drawing>
      </w:r>
    </w:p>
    <w:p>
      <w:pPr>
        <w:pStyle w:val="8"/>
        <w:rPr>
          <w:rFonts w:hint="default" w:ascii="Times New Roman" w:hAnsi="Times New Roman" w:cs="Times New Roman"/>
          <w:sz w:val="31"/>
        </w:rPr>
      </w:pPr>
    </w:p>
    <w:p>
      <w:pPr>
        <w:spacing w:before="1"/>
        <w:ind w:left="220" w:right="0" w:firstLine="0"/>
        <w:jc w:val="left"/>
        <w:rPr>
          <w:rFonts w:hint="default" w:ascii="Times New Roman" w:hAnsi="Times New Roman" w:cs="Times New Roman"/>
          <w:sz w:val="22"/>
        </w:rPr>
      </w:pPr>
      <w:r>
        <w:rPr>
          <w:rFonts w:hint="default" w:ascii="Times New Roman" w:hAnsi="Times New Roman" w:cs="Times New Roman"/>
          <w:sz w:val="22"/>
        </w:rPr>
        <w:t>We have taken test train ratio of 30 / 70</w:t>
      </w:r>
    </w:p>
    <w:p>
      <w:pPr>
        <w:pStyle w:val="8"/>
        <w:spacing w:before="11"/>
        <w:rPr>
          <w:rFonts w:hint="default" w:ascii="Times New Roman" w:hAnsi="Times New Roman" w:cs="Times New Roman"/>
          <w:sz w:val="15"/>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140970</wp:posOffset>
            </wp:positionV>
            <wp:extent cx="5687695" cy="624205"/>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jpeg"/>
                    <pic:cNvPicPr>
                      <a:picLocks noChangeAspect="1"/>
                    </pic:cNvPicPr>
                  </pic:nvPicPr>
                  <pic:blipFill>
                    <a:blip r:embed="rId44" cstate="print"/>
                    <a:stretch>
                      <a:fillRect/>
                    </a:stretch>
                  </pic:blipFill>
                  <pic:spPr>
                    <a:xfrm>
                      <a:off x="0" y="0"/>
                      <a:ext cx="5687612" cy="624077"/>
                    </a:xfrm>
                    <a:prstGeom prst="rect">
                      <a:avLst/>
                    </a:prstGeom>
                  </pic:spPr>
                </pic:pic>
              </a:graphicData>
            </a:graphic>
          </wp:anchor>
        </w:drawing>
      </w:r>
    </w:p>
    <w:p>
      <w:pPr>
        <w:spacing w:after="0"/>
        <w:rPr>
          <w:rFonts w:hint="default" w:ascii="Times New Roman" w:hAnsi="Times New Roman" w:cs="Times New Roman"/>
          <w:sz w:val="15"/>
        </w:rPr>
        <w:sectPr>
          <w:pgSz w:w="11910" w:h="16840"/>
          <w:pgMar w:top="1380" w:right="600" w:bottom="1200" w:left="1220" w:header="0" w:footer="1001" w:gutter="0"/>
          <w:cols w:space="720" w:num="1"/>
        </w:sectPr>
      </w:pPr>
    </w:p>
    <w:p>
      <w:pPr>
        <w:pStyle w:val="4"/>
        <w:spacing w:before="66"/>
        <w:rPr>
          <w:rFonts w:hint="default" w:ascii="Times New Roman" w:hAnsi="Times New Roman" w:cs="Times New Roman"/>
        </w:rPr>
      </w:pPr>
      <w:r>
        <w:rPr>
          <w:rFonts w:hint="default" w:ascii="Times New Roman" w:hAnsi="Times New Roman" w:cs="Times New Roman"/>
        </w:rPr>
        <w:t>Logistic Regression :</w:t>
      </w:r>
    </w:p>
    <w:p>
      <w:pPr>
        <w:pStyle w:val="8"/>
        <w:rPr>
          <w:rFonts w:hint="default" w:ascii="Times New Roman" w:hAnsi="Times New Roman" w:cs="Times New Roman"/>
          <w:b/>
          <w:sz w:val="20"/>
        </w:rPr>
      </w:pPr>
    </w:p>
    <w:p>
      <w:pPr>
        <w:pStyle w:val="8"/>
        <w:spacing w:before="6"/>
        <w:rPr>
          <w:rFonts w:hint="default" w:ascii="Times New Roman" w:hAnsi="Times New Roman" w:cs="Times New Roman"/>
          <w:b/>
          <w:sz w:val="29"/>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240030</wp:posOffset>
            </wp:positionV>
            <wp:extent cx="5786755" cy="3155315"/>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jpeg"/>
                    <pic:cNvPicPr>
                      <a:picLocks noChangeAspect="1"/>
                    </pic:cNvPicPr>
                  </pic:nvPicPr>
                  <pic:blipFill>
                    <a:blip r:embed="rId45" cstate="print"/>
                    <a:stretch>
                      <a:fillRect/>
                    </a:stretch>
                  </pic:blipFill>
                  <pic:spPr>
                    <a:xfrm>
                      <a:off x="0" y="0"/>
                      <a:ext cx="5786949" cy="3155061"/>
                    </a:xfrm>
                    <a:prstGeom prst="rect">
                      <a:avLst/>
                    </a:prstGeom>
                  </pic:spPr>
                </pic:pic>
              </a:graphicData>
            </a:graphic>
          </wp:anchor>
        </w:drawing>
      </w:r>
    </w:p>
    <w:p>
      <w:pPr>
        <w:pStyle w:val="8"/>
        <w:spacing w:before="109"/>
        <w:ind w:left="2947"/>
        <w:rPr>
          <w:rFonts w:hint="default" w:ascii="Times New Roman" w:hAnsi="Times New Roman" w:cs="Times New Roman"/>
        </w:rPr>
      </w:pPr>
      <w:r>
        <w:rPr>
          <w:rFonts w:hint="default" w:ascii="Times New Roman" w:hAnsi="Times New Roman" w:cs="Times New Roman"/>
        </w:rPr>
        <w:t>Table-1.3 Logistic Regression Result</w:t>
      </w:r>
    </w:p>
    <w:p>
      <w:pPr>
        <w:pStyle w:val="8"/>
        <w:spacing w:before="185" w:line="261" w:lineRule="auto"/>
        <w:ind w:left="220" w:right="901"/>
        <w:rPr>
          <w:rFonts w:hint="default" w:ascii="Times New Roman" w:hAnsi="Times New Roman" w:cs="Times New Roman"/>
        </w:rPr>
      </w:pPr>
      <w:r>
        <w:rPr>
          <w:rFonts w:hint="default" w:ascii="Times New Roman" w:hAnsi="Times New Roman" w:cs="Times New Roman"/>
        </w:rPr>
        <w:t>For analyzing our prediction more easily we converted numpy array to list and print out first 5 values and compared to expected values.</w:t>
      </w:r>
    </w:p>
    <w:p>
      <w:pPr>
        <w:pStyle w:val="8"/>
        <w:spacing w:before="2"/>
        <w:rPr>
          <w:rFonts w:hint="default" w:ascii="Times New Roman" w:hAnsi="Times New Roman" w:cs="Times New Roman"/>
          <w:sz w:val="9"/>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1000125</wp:posOffset>
            </wp:positionH>
            <wp:positionV relativeFrom="paragraph">
              <wp:posOffset>92075</wp:posOffset>
            </wp:positionV>
            <wp:extent cx="5588000" cy="10833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jpeg"/>
                    <pic:cNvPicPr>
                      <a:picLocks noChangeAspect="1"/>
                    </pic:cNvPicPr>
                  </pic:nvPicPr>
                  <pic:blipFill>
                    <a:blip r:embed="rId46" cstate="print"/>
                    <a:stretch>
                      <a:fillRect/>
                    </a:stretch>
                  </pic:blipFill>
                  <pic:spPr>
                    <a:xfrm>
                      <a:off x="0" y="0"/>
                      <a:ext cx="5587689" cy="1083373"/>
                    </a:xfrm>
                    <a:prstGeom prst="rect">
                      <a:avLst/>
                    </a:prstGeom>
                  </pic:spPr>
                </pic:pic>
              </a:graphicData>
            </a:graphic>
          </wp:anchor>
        </w:drawing>
      </w:r>
    </w:p>
    <w:p>
      <w:pPr>
        <w:pStyle w:val="8"/>
        <w:rPr>
          <w:rFonts w:hint="default" w:ascii="Times New Roman" w:hAnsi="Times New Roman" w:cs="Times New Roman"/>
          <w:sz w:val="22"/>
        </w:rPr>
      </w:pPr>
    </w:p>
    <w:p>
      <w:pPr>
        <w:pStyle w:val="8"/>
        <w:spacing w:line="259" w:lineRule="auto"/>
        <w:ind w:left="220" w:right="879"/>
        <w:rPr>
          <w:rFonts w:hint="default" w:ascii="Times New Roman" w:hAnsi="Times New Roman" w:cs="Times New Roman"/>
        </w:rPr>
      </w:pPr>
      <w:r>
        <w:rPr>
          <w:rFonts w:hint="default" w:ascii="Times New Roman" w:hAnsi="Times New Roman" w:cs="Times New Roman"/>
        </w:rPr>
        <w:t>To check we took out first 5 expected datavalues and matched with predicted values of first 5 we get 3 datavalues that are predicted right and rest values have slight difference which makes it upto 60% prediction of our dataset. At quality of 6 its accuracy score is 65%</w:t>
      </w:r>
    </w:p>
    <w:p>
      <w:pPr>
        <w:pStyle w:val="8"/>
        <w:spacing w:before="2"/>
        <w:rPr>
          <w:rFonts w:hint="default" w:ascii="Times New Roman" w:hAnsi="Times New Roman" w:cs="Times New Roman"/>
          <w:sz w:val="27"/>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967105</wp:posOffset>
            </wp:positionH>
            <wp:positionV relativeFrom="paragraph">
              <wp:posOffset>222885</wp:posOffset>
            </wp:positionV>
            <wp:extent cx="1714500" cy="1897380"/>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png"/>
                    <pic:cNvPicPr>
                      <a:picLocks noChangeAspect="1"/>
                    </pic:cNvPicPr>
                  </pic:nvPicPr>
                  <pic:blipFill>
                    <a:blip r:embed="rId47" cstate="print"/>
                    <a:stretch>
                      <a:fillRect/>
                    </a:stretch>
                  </pic:blipFill>
                  <pic:spPr>
                    <a:xfrm>
                      <a:off x="0" y="0"/>
                      <a:ext cx="1714227" cy="1897380"/>
                    </a:xfrm>
                    <a:prstGeom prst="rect">
                      <a:avLst/>
                    </a:prstGeom>
                  </pic:spPr>
                </pic:pic>
              </a:graphicData>
            </a:graphic>
          </wp:anchor>
        </w:drawing>
      </w:r>
    </w:p>
    <w:p>
      <w:pPr>
        <w:spacing w:after="0"/>
        <w:rPr>
          <w:rFonts w:hint="default" w:ascii="Times New Roman" w:hAnsi="Times New Roman" w:cs="Times New Roman"/>
          <w:sz w:val="27"/>
        </w:rPr>
        <w:sectPr>
          <w:pgSz w:w="11910" w:h="16840"/>
          <w:pgMar w:top="1380" w:right="600" w:bottom="1200" w:left="1220" w:header="0" w:footer="1001" w:gutter="0"/>
          <w:cols w:space="720" w:num="1"/>
        </w:sectPr>
      </w:pPr>
    </w:p>
    <w:p>
      <w:pPr>
        <w:pStyle w:val="8"/>
        <w:rPr>
          <w:rFonts w:hint="default" w:ascii="Times New Roman" w:hAnsi="Times New Roman" w:cs="Times New Roman"/>
          <w:sz w:val="20"/>
        </w:rPr>
      </w:pPr>
    </w:p>
    <w:p>
      <w:pPr>
        <w:pStyle w:val="8"/>
        <w:rPr>
          <w:rFonts w:hint="default" w:ascii="Times New Roman" w:hAnsi="Times New Roman" w:cs="Times New Roman"/>
          <w:sz w:val="20"/>
        </w:rPr>
      </w:pPr>
    </w:p>
    <w:p>
      <w:pPr>
        <w:spacing w:before="244"/>
        <w:ind w:left="220" w:right="0" w:firstLine="0"/>
        <w:jc w:val="left"/>
        <w:rPr>
          <w:rFonts w:hint="default" w:ascii="Times New Roman" w:hAnsi="Times New Roman" w:cs="Times New Roman"/>
          <w:b/>
          <w:sz w:val="28"/>
        </w:rPr>
      </w:pPr>
      <w:r>
        <w:rPr>
          <w:rFonts w:hint="default" w:ascii="Times New Roman" w:hAnsi="Times New Roman" w:cs="Times New Roman"/>
          <w:b/>
          <w:sz w:val="28"/>
        </w:rPr>
        <w:t>DecisionTree:</w:t>
      </w:r>
    </w:p>
    <w:p>
      <w:pPr>
        <w:pStyle w:val="8"/>
        <w:rPr>
          <w:rFonts w:hint="default" w:ascii="Times New Roman" w:hAnsi="Times New Roman" w:cs="Times New Roman"/>
          <w:b/>
          <w:sz w:val="13"/>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120015</wp:posOffset>
            </wp:positionV>
            <wp:extent cx="5784215" cy="2811780"/>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3.jpeg"/>
                    <pic:cNvPicPr>
                      <a:picLocks noChangeAspect="1"/>
                    </pic:cNvPicPr>
                  </pic:nvPicPr>
                  <pic:blipFill>
                    <a:blip r:embed="rId48" cstate="print"/>
                    <a:stretch>
                      <a:fillRect/>
                    </a:stretch>
                  </pic:blipFill>
                  <pic:spPr>
                    <a:xfrm>
                      <a:off x="0" y="0"/>
                      <a:ext cx="5784409" cy="2811779"/>
                    </a:xfrm>
                    <a:prstGeom prst="rect">
                      <a:avLst/>
                    </a:prstGeom>
                  </pic:spPr>
                </pic:pic>
              </a:graphicData>
            </a:graphic>
          </wp:anchor>
        </w:drawing>
      </w:r>
    </w:p>
    <w:p>
      <w:pPr>
        <w:pStyle w:val="8"/>
        <w:spacing w:before="3"/>
        <w:rPr>
          <w:rFonts w:hint="default" w:ascii="Times New Roman" w:hAnsi="Times New Roman" w:cs="Times New Roman"/>
          <w:b/>
          <w:sz w:val="25"/>
        </w:rPr>
      </w:pPr>
    </w:p>
    <w:p>
      <w:pPr>
        <w:pStyle w:val="8"/>
        <w:spacing w:before="1"/>
        <w:ind w:left="3102"/>
        <w:rPr>
          <w:rFonts w:hint="default" w:ascii="Times New Roman" w:hAnsi="Times New Roman" w:cs="Times New Roman"/>
        </w:rPr>
      </w:pPr>
      <w:r>
        <w:rPr>
          <w:rFonts w:hint="default" w:ascii="Times New Roman" w:hAnsi="Times New Roman" w:cs="Times New Roman"/>
        </w:rPr>
        <w:t>Table-1.4 Decision Tree Result</w:t>
      </w:r>
    </w:p>
    <w:p>
      <w:pPr>
        <w:pStyle w:val="8"/>
        <w:spacing w:before="184" w:line="256" w:lineRule="auto"/>
        <w:ind w:left="220" w:right="791"/>
        <w:rPr>
          <w:rFonts w:hint="default" w:ascii="Times New Roman" w:hAnsi="Times New Roman" w:cs="Times New Roman"/>
        </w:rPr>
      </w:pPr>
      <w:r>
        <w:rPr>
          <w:rFonts w:hint="default" w:ascii="Times New Roman" w:hAnsi="Times New Roman" w:cs="Times New Roman"/>
        </w:rPr>
        <w:t>We get an accuracy of 54% with the help of Decision Tree model. At somevalues of quality it is even 60 % accuracy</w:t>
      </w:r>
    </w:p>
    <w:p>
      <w:pPr>
        <w:spacing w:after="0" w:line="256" w:lineRule="auto"/>
        <w:rPr>
          <w:rFonts w:hint="default" w:ascii="Times New Roman" w:hAnsi="Times New Roman" w:cs="Times New Roman"/>
        </w:rPr>
        <w:sectPr>
          <w:pgSz w:w="11910" w:h="16840"/>
          <w:pgMar w:top="1600" w:right="600" w:bottom="1200" w:left="1220" w:header="0" w:footer="1001" w:gutter="0"/>
          <w:cols w:space="720" w:num="1"/>
        </w:sectPr>
      </w:pPr>
    </w:p>
    <w:p>
      <w:pPr>
        <w:pStyle w:val="4"/>
        <w:spacing w:before="66"/>
        <w:rPr>
          <w:rFonts w:hint="default" w:ascii="Times New Roman" w:hAnsi="Times New Roman" w:cs="Times New Roman"/>
        </w:rPr>
      </w:pPr>
      <w:r>
        <w:rPr>
          <w:rFonts w:hint="default" w:ascii="Times New Roman" w:hAnsi="Times New Roman" w:cs="Times New Roman"/>
        </w:rPr>
        <w:t>Random Forest Model :</w:t>
      </w:r>
    </w:p>
    <w:p>
      <w:pPr>
        <w:pStyle w:val="8"/>
        <w:spacing w:before="2"/>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1026160</wp:posOffset>
            </wp:positionH>
            <wp:positionV relativeFrom="paragraph">
              <wp:posOffset>179705</wp:posOffset>
            </wp:positionV>
            <wp:extent cx="5304155" cy="3258820"/>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4.jpeg"/>
                    <pic:cNvPicPr>
                      <a:picLocks noChangeAspect="1"/>
                    </pic:cNvPicPr>
                  </pic:nvPicPr>
                  <pic:blipFill>
                    <a:blip r:embed="rId49" cstate="print"/>
                    <a:stretch>
                      <a:fillRect/>
                    </a:stretch>
                  </pic:blipFill>
                  <pic:spPr>
                    <a:xfrm>
                      <a:off x="0" y="0"/>
                      <a:ext cx="5304413" cy="3259074"/>
                    </a:xfrm>
                    <a:prstGeom prst="rect">
                      <a:avLst/>
                    </a:prstGeom>
                  </pic:spPr>
                </pic:pic>
              </a:graphicData>
            </a:graphic>
          </wp:anchor>
        </w:drawing>
      </w:r>
    </w:p>
    <w:p>
      <w:pPr>
        <w:pStyle w:val="8"/>
        <w:spacing w:before="8"/>
        <w:rPr>
          <w:rFonts w:hint="default" w:ascii="Times New Roman" w:hAnsi="Times New Roman" w:cs="Times New Roman"/>
          <w:b/>
          <w:sz w:val="22"/>
        </w:rPr>
      </w:pPr>
    </w:p>
    <w:p>
      <w:pPr>
        <w:pStyle w:val="8"/>
        <w:ind w:left="3167"/>
        <w:rPr>
          <w:rFonts w:hint="default" w:ascii="Times New Roman" w:hAnsi="Times New Roman" w:cs="Times New Roman"/>
        </w:rPr>
      </w:pPr>
      <w:r>
        <w:rPr>
          <w:rFonts w:hint="default" w:ascii="Times New Roman" w:hAnsi="Times New Roman" w:cs="Times New Roman"/>
        </w:rPr>
        <w:t>Table-1.5 Random Forest Result</w:t>
      </w:r>
    </w:p>
    <w:p>
      <w:pPr>
        <w:pStyle w:val="8"/>
        <w:spacing w:before="179" w:line="261" w:lineRule="auto"/>
        <w:ind w:left="220" w:right="791"/>
        <w:rPr>
          <w:rFonts w:hint="default" w:ascii="Times New Roman" w:hAnsi="Times New Roman" w:cs="Times New Roman"/>
        </w:rPr>
      </w:pPr>
      <w:r>
        <w:rPr>
          <w:rFonts w:hint="default" w:ascii="Times New Roman" w:hAnsi="Times New Roman" w:cs="Times New Roman"/>
        </w:rPr>
        <w:t>We get an accuracy of 57% with the help of Random Forest Classifier model. At some values of quality it is even 60 -62% accuracy.</w:t>
      </w:r>
    </w:p>
    <w:p>
      <w:pPr>
        <w:spacing w:after="0" w:line="261" w:lineRule="auto"/>
        <w:rPr>
          <w:rFonts w:hint="default" w:ascii="Times New Roman" w:hAnsi="Times New Roman" w:cs="Times New Roman"/>
        </w:rPr>
        <w:sectPr>
          <w:pgSz w:w="11910" w:h="16840"/>
          <w:pgMar w:top="1380" w:right="600" w:bottom="1200" w:left="1220" w:header="0" w:footer="1001" w:gutter="0"/>
          <w:cols w:space="720" w:num="1"/>
        </w:sectPr>
      </w:pPr>
    </w:p>
    <w:p>
      <w:pPr>
        <w:pStyle w:val="8"/>
        <w:spacing w:before="7"/>
        <w:rPr>
          <w:rFonts w:hint="default" w:ascii="Times New Roman" w:hAnsi="Times New Roman" w:cs="Times New Roman"/>
          <w:sz w:val="12"/>
        </w:rPr>
      </w:pPr>
    </w:p>
    <w:p>
      <w:pPr>
        <w:pStyle w:val="2"/>
        <w:spacing w:before="90" w:line="261" w:lineRule="auto"/>
        <w:ind w:left="2922" w:right="4996" w:firstLine="270"/>
        <w:rPr>
          <w:rFonts w:hint="default" w:ascii="Times New Roman" w:hAnsi="Times New Roman" w:cs="Times New Roman"/>
        </w:rPr>
      </w:pPr>
      <w:r>
        <w:rPr>
          <w:rFonts w:hint="default" w:ascii="Times New Roman" w:hAnsi="Times New Roman" w:cs="Times New Roman"/>
        </w:rPr>
        <w:t>CHAPTER 5 CONCLUSION</w:t>
      </w:r>
    </w:p>
    <w:p>
      <w:pPr>
        <w:pStyle w:val="8"/>
        <w:rPr>
          <w:rFonts w:hint="default" w:ascii="Times New Roman" w:hAnsi="Times New Roman" w:cs="Times New Roman"/>
          <w:b/>
          <w:sz w:val="48"/>
        </w:rPr>
      </w:pPr>
    </w:p>
    <w:p>
      <w:pPr>
        <w:pStyle w:val="3"/>
        <w:ind w:left="290" w:firstLine="0"/>
        <w:rPr>
          <w:rFonts w:hint="default" w:ascii="Times New Roman" w:hAnsi="Times New Roman" w:cs="Times New Roman"/>
        </w:rPr>
      </w:pPr>
      <w:r>
        <w:rPr>
          <w:rFonts w:hint="default" w:ascii="Times New Roman" w:hAnsi="Times New Roman" w:cs="Times New Roman"/>
        </w:rPr>
        <w:t>DISCUSSION AND FUTURE WORK</w:t>
      </w:r>
      <w:r>
        <w:rPr>
          <w:rFonts w:hint="default" w:ascii="Times New Roman" w:hAnsi="Times New Roman" w:cs="Times New Roman"/>
          <w:spacing w:val="-11"/>
        </w:rPr>
        <w:t xml:space="preserve"> </w:t>
      </w:r>
      <w:r>
        <w:rPr>
          <w:rFonts w:hint="default" w:ascii="Times New Roman" w:hAnsi="Times New Roman" w:cs="Times New Roman"/>
        </w:rPr>
        <w:t>:</w:t>
      </w:r>
    </w:p>
    <w:p>
      <w:pPr>
        <w:pStyle w:val="8"/>
        <w:spacing w:before="191" w:line="259" w:lineRule="auto"/>
        <w:ind w:left="220" w:right="975"/>
        <w:rPr>
          <w:rFonts w:hint="default" w:ascii="Times New Roman" w:hAnsi="Times New Roman" w:cs="Times New Roman"/>
        </w:rPr>
      </w:pPr>
      <w:r>
        <w:rPr>
          <w:rFonts w:hint="default" w:ascii="Times New Roman" w:hAnsi="Times New Roman" w:cs="Times New Roman"/>
        </w:rPr>
        <w:t>The specific objective of this study is to analyze how physicochemical properties as percentage of alcohol, The content of chlorides, sulfates, etc., varies the quality of the wine. This study analyzes the types and quality of wine with the Various physicochemical variables. Two data sets were created, using samples of red and white wine. Of thirteen attributes, the statistically significant attribute that influences.The quality of the wine is an essential finding. The model that highlights the significant attribute in both sets. This result useful in production and quality prediction when studying those attributes Analyze the type of wine using logistics regression and quality by three machine learning algorithms like decision tree, random forest and extreme gradient Boost The results obtained are more accurate than Previous techniques.</w:t>
      </w:r>
    </w:p>
    <w:p>
      <w:pPr>
        <w:pStyle w:val="8"/>
        <w:spacing w:line="259" w:lineRule="auto"/>
        <w:ind w:left="220" w:right="846"/>
        <w:jc w:val="both"/>
        <w:rPr>
          <w:rFonts w:hint="default" w:ascii="Times New Roman" w:hAnsi="Times New Roman" w:cs="Times New Roman"/>
        </w:rPr>
      </w:pPr>
      <w:r>
        <w:rPr>
          <w:rFonts w:hint="default" w:ascii="Times New Roman" w:hAnsi="Times New Roman" w:cs="Times New Roman"/>
        </w:rPr>
        <w:t>The interest has been increased in wine industry in recent years which demands growth in this industry. Therefore, companies are investing in new technologies to improve wine production and selling. In this direction,wine quality certification plays a very important role for both processes and it requires wine testing by human</w:t>
      </w:r>
      <w:r>
        <w:rPr>
          <w:rFonts w:hint="default" w:ascii="Times New Roman" w:hAnsi="Times New Roman" w:cs="Times New Roman"/>
          <w:spacing w:val="-5"/>
        </w:rPr>
        <w:t xml:space="preserve"> </w:t>
      </w:r>
      <w:r>
        <w:rPr>
          <w:rFonts w:hint="default" w:ascii="Times New Roman" w:hAnsi="Times New Roman" w:cs="Times New Roman"/>
        </w:rPr>
        <w:t>experts.</w:t>
      </w:r>
    </w:p>
    <w:p>
      <w:pPr>
        <w:pStyle w:val="8"/>
        <w:rPr>
          <w:rFonts w:hint="default" w:ascii="Times New Roman" w:hAnsi="Times New Roman" w:cs="Times New Roman"/>
          <w:sz w:val="26"/>
        </w:rPr>
      </w:pPr>
    </w:p>
    <w:p>
      <w:pPr>
        <w:pStyle w:val="8"/>
        <w:spacing w:before="159" w:line="256" w:lineRule="auto"/>
        <w:ind w:left="220" w:right="940"/>
        <w:jc w:val="both"/>
        <w:rPr>
          <w:rFonts w:hint="default" w:ascii="Times New Roman" w:hAnsi="Times New Roman" w:cs="Times New Roman"/>
        </w:rPr>
      </w:pPr>
      <w:r>
        <w:rPr>
          <w:rFonts w:hint="default" w:ascii="Times New Roman" w:hAnsi="Times New Roman" w:cs="Times New Roman"/>
        </w:rPr>
        <w:t>In end we get an accuracy of 57% with the help of Random Forest Classifier model. At</w:t>
      </w:r>
      <w:r>
        <w:rPr>
          <w:rFonts w:hint="default" w:ascii="Times New Roman" w:hAnsi="Times New Roman" w:cs="Times New Roman"/>
          <w:spacing w:val="-26"/>
        </w:rPr>
        <w:t xml:space="preserve"> </w:t>
      </w:r>
      <w:r>
        <w:rPr>
          <w:rFonts w:hint="default" w:ascii="Times New Roman" w:hAnsi="Times New Roman" w:cs="Times New Roman"/>
        </w:rPr>
        <w:t>some values of quality it is even 60 -62%</w:t>
      </w:r>
      <w:r>
        <w:rPr>
          <w:rFonts w:hint="default" w:ascii="Times New Roman" w:hAnsi="Times New Roman" w:cs="Times New Roman"/>
          <w:spacing w:val="-1"/>
        </w:rPr>
        <w:t xml:space="preserve"> </w:t>
      </w:r>
      <w:r>
        <w:rPr>
          <w:rFonts w:hint="default" w:ascii="Times New Roman" w:hAnsi="Times New Roman" w:cs="Times New Roman"/>
        </w:rPr>
        <w:t>accuracy.</w:t>
      </w:r>
    </w:p>
    <w:p>
      <w:pPr>
        <w:pStyle w:val="8"/>
        <w:rPr>
          <w:rFonts w:hint="default" w:ascii="Times New Roman" w:hAnsi="Times New Roman" w:cs="Times New Roman"/>
          <w:sz w:val="26"/>
        </w:rPr>
      </w:pPr>
    </w:p>
    <w:p>
      <w:pPr>
        <w:pStyle w:val="8"/>
        <w:spacing w:before="6"/>
        <w:rPr>
          <w:rFonts w:hint="default" w:ascii="Times New Roman" w:hAnsi="Times New Roman" w:cs="Times New Roman"/>
          <w:sz w:val="27"/>
        </w:rPr>
      </w:pPr>
    </w:p>
    <w:p>
      <w:pPr>
        <w:pStyle w:val="8"/>
        <w:spacing w:line="242" w:lineRule="auto"/>
        <w:ind w:left="220" w:right="975"/>
        <w:rPr>
          <w:rFonts w:hint="default" w:ascii="Times New Roman" w:hAnsi="Times New Roman" w:cs="Times New Roman"/>
        </w:rPr>
      </w:pPr>
      <w:r>
        <w:rPr>
          <w:rFonts w:hint="default" w:ascii="Times New Roman" w:hAnsi="Times New Roman" w:cs="Times New Roman"/>
        </w:rPr>
        <w:t>In future, large dataset can be taken for experiments and other machine learning techniques may be explored for wine quality prediction. Also we can take dataset of different countries to predict the accuracy of this model.</w:t>
      </w:r>
    </w:p>
    <w:p>
      <w:pPr>
        <w:spacing w:after="0" w:line="242" w:lineRule="auto"/>
        <w:rPr>
          <w:rFonts w:hint="default" w:ascii="Times New Roman" w:hAnsi="Times New Roman" w:cs="Times New Roman"/>
        </w:rPr>
        <w:sectPr>
          <w:pgSz w:w="11910" w:h="16840"/>
          <w:pgMar w:top="1600" w:right="600" w:bottom="1200" w:left="1220" w:header="0" w:footer="1001" w:gutter="0"/>
          <w:cols w:space="720" w:num="1"/>
        </w:sectPr>
      </w:pPr>
    </w:p>
    <w:p>
      <w:pPr>
        <w:pStyle w:val="2"/>
        <w:spacing w:before="60"/>
        <w:ind w:right="1456"/>
        <w:jc w:val="center"/>
        <w:rPr>
          <w:rFonts w:hint="default" w:ascii="Times New Roman" w:hAnsi="Times New Roman" w:cs="Times New Roman"/>
        </w:rPr>
      </w:pPr>
      <w:r>
        <w:rPr>
          <w:rFonts w:hint="default" w:ascii="Times New Roman" w:hAnsi="Times New Roman" w:cs="Times New Roman"/>
        </w:rPr>
        <w:t>REFERENCES</w:t>
      </w:r>
    </w:p>
    <w:p>
      <w:pPr>
        <w:pStyle w:val="8"/>
        <w:rPr>
          <w:rFonts w:hint="default" w:ascii="Times New Roman" w:hAnsi="Times New Roman" w:cs="Times New Roman"/>
          <w:b/>
          <w:sz w:val="36"/>
        </w:rPr>
      </w:pPr>
    </w:p>
    <w:p>
      <w:pPr>
        <w:pStyle w:val="11"/>
        <w:numPr>
          <w:ilvl w:val="0"/>
          <w:numId w:val="11"/>
        </w:numPr>
        <w:tabs>
          <w:tab w:val="left" w:pos="481"/>
        </w:tabs>
        <w:spacing w:before="240" w:after="0" w:line="261" w:lineRule="auto"/>
        <w:ind w:left="220" w:right="1224" w:firstLine="0"/>
        <w:jc w:val="left"/>
        <w:rPr>
          <w:rFonts w:hint="default" w:ascii="Times New Roman" w:hAnsi="Times New Roman" w:cs="Times New Roman"/>
          <w:sz w:val="24"/>
        </w:rPr>
      </w:pPr>
      <w:r>
        <w:rPr>
          <w:rFonts w:hint="default" w:ascii="Times New Roman" w:hAnsi="Times New Roman" w:cs="Times New Roman"/>
          <w:color w:val="212121"/>
          <w:sz w:val="24"/>
        </w:rPr>
        <w:t>Ough, C. S., and V. L. Singleton. "Wine Quality Prediction from Juice Brix/Acid Ratio and Associated Compositional Changes forWhite</w:t>
      </w:r>
      <w:r>
        <w:rPr>
          <w:rFonts w:hint="default" w:ascii="Times New Roman" w:hAnsi="Times New Roman" w:cs="Times New Roman"/>
          <w:color w:val="212121"/>
          <w:spacing w:val="-8"/>
          <w:sz w:val="24"/>
        </w:rPr>
        <w:t xml:space="preserve"> </w:t>
      </w:r>
      <w:r>
        <w:rPr>
          <w:rFonts w:hint="default" w:ascii="Times New Roman" w:hAnsi="Times New Roman" w:cs="Times New Roman"/>
          <w:color w:val="212121"/>
          <w:sz w:val="24"/>
        </w:rPr>
        <w:t>Riesling'andCabernet</w:t>
      </w:r>
    </w:p>
    <w:p>
      <w:pPr>
        <w:spacing w:before="0" w:line="269" w:lineRule="exact"/>
        <w:ind w:left="220" w:right="0" w:firstLine="0"/>
        <w:jc w:val="left"/>
        <w:rPr>
          <w:rFonts w:hint="default" w:ascii="Times New Roman" w:hAnsi="Times New Roman" w:cs="Times New Roman"/>
          <w:sz w:val="24"/>
        </w:rPr>
      </w:pPr>
      <w:r>
        <w:rPr>
          <w:rFonts w:hint="default" w:ascii="Times New Roman" w:hAnsi="Times New Roman" w:cs="Times New Roman"/>
          <w:color w:val="212121"/>
          <w:sz w:val="24"/>
        </w:rPr>
        <w:t xml:space="preserve">Sauvignon'." </w:t>
      </w:r>
      <w:r>
        <w:rPr>
          <w:rFonts w:hint="default" w:ascii="Times New Roman" w:hAnsi="Times New Roman" w:cs="Times New Roman"/>
          <w:i/>
          <w:color w:val="212121"/>
          <w:sz w:val="24"/>
        </w:rPr>
        <w:t xml:space="preserve">American Journal of Enology and Viticulture </w:t>
      </w:r>
      <w:r>
        <w:rPr>
          <w:rFonts w:hint="default" w:ascii="Times New Roman" w:hAnsi="Times New Roman" w:cs="Times New Roman"/>
          <w:color w:val="212121"/>
          <w:sz w:val="24"/>
        </w:rPr>
        <w:t>19, no. 3 (1968): 129-138.</w:t>
      </w:r>
    </w:p>
    <w:p>
      <w:pPr>
        <w:pStyle w:val="11"/>
        <w:numPr>
          <w:ilvl w:val="0"/>
          <w:numId w:val="11"/>
        </w:numPr>
        <w:tabs>
          <w:tab w:val="left" w:pos="481"/>
        </w:tabs>
        <w:spacing w:before="184" w:after="0" w:line="259" w:lineRule="auto"/>
        <w:ind w:left="220" w:right="1281" w:firstLine="0"/>
        <w:jc w:val="left"/>
        <w:rPr>
          <w:rFonts w:hint="default" w:ascii="Times New Roman" w:hAnsi="Times New Roman" w:cs="Times New Roman"/>
          <w:sz w:val="24"/>
        </w:rPr>
      </w:pPr>
      <w:r>
        <w:rPr>
          <w:rFonts w:hint="default" w:ascii="Times New Roman" w:hAnsi="Times New Roman" w:cs="Times New Roman"/>
          <w:color w:val="212121"/>
          <w:sz w:val="24"/>
        </w:rPr>
        <w:t>Frank, I. E., and Bruce R. Kowalski. "Prediction of wine quality and geographic</w:t>
      </w:r>
      <w:r>
        <w:rPr>
          <w:rFonts w:hint="default" w:ascii="Times New Roman" w:hAnsi="Times New Roman" w:cs="Times New Roman"/>
          <w:color w:val="212121"/>
          <w:spacing w:val="-24"/>
          <w:sz w:val="24"/>
        </w:rPr>
        <w:t xml:space="preserve"> </w:t>
      </w:r>
      <w:r>
        <w:rPr>
          <w:rFonts w:hint="default" w:ascii="Times New Roman" w:hAnsi="Times New Roman" w:cs="Times New Roman"/>
          <w:color w:val="212121"/>
          <w:sz w:val="24"/>
        </w:rPr>
        <w:t xml:space="preserve">origin from chemical measurements by parital least-squares regression modeling." </w:t>
      </w:r>
      <w:r>
        <w:rPr>
          <w:rFonts w:hint="default" w:ascii="Times New Roman" w:hAnsi="Times New Roman" w:cs="Times New Roman"/>
          <w:i/>
          <w:color w:val="212121"/>
          <w:sz w:val="24"/>
        </w:rPr>
        <w:t xml:space="preserve">Analytica Chimica Acta </w:t>
      </w:r>
      <w:r>
        <w:rPr>
          <w:rFonts w:hint="default" w:ascii="Times New Roman" w:hAnsi="Times New Roman" w:cs="Times New Roman"/>
          <w:color w:val="212121"/>
          <w:sz w:val="24"/>
        </w:rPr>
        <w:t>162 (1984):</w:t>
      </w:r>
      <w:r>
        <w:rPr>
          <w:rFonts w:hint="default" w:ascii="Times New Roman" w:hAnsi="Times New Roman" w:cs="Times New Roman"/>
          <w:color w:val="212121"/>
          <w:spacing w:val="-2"/>
          <w:sz w:val="24"/>
        </w:rPr>
        <w:t xml:space="preserve"> </w:t>
      </w:r>
      <w:r>
        <w:rPr>
          <w:rFonts w:hint="default" w:ascii="Times New Roman" w:hAnsi="Times New Roman" w:cs="Times New Roman"/>
          <w:color w:val="212121"/>
          <w:sz w:val="24"/>
        </w:rPr>
        <w:t>241-251.</w:t>
      </w:r>
    </w:p>
    <w:p>
      <w:pPr>
        <w:pStyle w:val="11"/>
        <w:numPr>
          <w:ilvl w:val="0"/>
          <w:numId w:val="11"/>
        </w:numPr>
        <w:tabs>
          <w:tab w:val="left" w:pos="481"/>
        </w:tabs>
        <w:spacing w:before="156" w:after="0" w:line="259" w:lineRule="auto"/>
        <w:ind w:left="220" w:right="931" w:firstLine="0"/>
        <w:jc w:val="left"/>
        <w:rPr>
          <w:rFonts w:hint="default" w:ascii="Times New Roman" w:hAnsi="Times New Roman" w:cs="Times New Roman"/>
          <w:sz w:val="24"/>
        </w:rPr>
      </w:pPr>
      <w:r>
        <w:rPr>
          <w:rFonts w:hint="default" w:ascii="Times New Roman" w:hAnsi="Times New Roman" w:cs="Times New Roman"/>
          <w:color w:val="212121"/>
          <w:sz w:val="24"/>
        </w:rPr>
        <w:t>Marais, J., F. Calitz, and P. D. Haasbroek. "Relationship between microclimatic data, aroma component concentrations and wine quality parameters in the prediction of</w:t>
      </w:r>
      <w:r>
        <w:rPr>
          <w:rFonts w:hint="default" w:ascii="Times New Roman" w:hAnsi="Times New Roman" w:cs="Times New Roman"/>
          <w:color w:val="212121"/>
          <w:spacing w:val="-24"/>
          <w:sz w:val="24"/>
        </w:rPr>
        <w:t xml:space="preserve"> </w:t>
      </w:r>
      <w:r>
        <w:rPr>
          <w:rFonts w:hint="default" w:ascii="Times New Roman" w:hAnsi="Times New Roman" w:cs="Times New Roman"/>
          <w:color w:val="212121"/>
          <w:sz w:val="24"/>
        </w:rPr>
        <w:t xml:space="preserve">Sauvignon blanc wine quality." </w:t>
      </w:r>
      <w:r>
        <w:rPr>
          <w:rFonts w:hint="default" w:ascii="Times New Roman" w:hAnsi="Times New Roman" w:cs="Times New Roman"/>
          <w:i/>
          <w:color w:val="212121"/>
          <w:sz w:val="24"/>
        </w:rPr>
        <w:t xml:space="preserve">South African Journal of Enology and Viticulture </w:t>
      </w:r>
      <w:r>
        <w:rPr>
          <w:rFonts w:hint="default" w:ascii="Times New Roman" w:hAnsi="Times New Roman" w:cs="Times New Roman"/>
          <w:color w:val="212121"/>
          <w:sz w:val="24"/>
        </w:rPr>
        <w:t>22, no. 1 (2001): 22- 26.</w:t>
      </w:r>
    </w:p>
    <w:p>
      <w:pPr>
        <w:pStyle w:val="11"/>
        <w:numPr>
          <w:ilvl w:val="0"/>
          <w:numId w:val="11"/>
        </w:numPr>
        <w:tabs>
          <w:tab w:val="left" w:pos="481"/>
        </w:tabs>
        <w:spacing w:before="163" w:after="0" w:line="256" w:lineRule="auto"/>
        <w:ind w:left="220" w:right="953" w:firstLine="0"/>
        <w:jc w:val="left"/>
        <w:rPr>
          <w:rFonts w:hint="default" w:ascii="Times New Roman" w:hAnsi="Times New Roman" w:cs="Times New Roman"/>
          <w:sz w:val="24"/>
        </w:rPr>
      </w:pPr>
      <w:r>
        <w:rPr>
          <w:rFonts w:hint="default" w:ascii="Times New Roman" w:hAnsi="Times New Roman" w:cs="Times New Roman"/>
          <w:color w:val="212121"/>
          <w:sz w:val="24"/>
        </w:rPr>
        <w:t xml:space="preserve">Morakul, Sumallika, Jean-Roch Mouret, Pamela Nicolle, Ioan Cristian Trelea, Jean-Marie Sablayrolles, and Violaine Athes. "Modelling of the gas–liquid partitioning of aroma compounds during wine alcoholic fermentation and prediction of aroma losses." </w:t>
      </w:r>
      <w:r>
        <w:rPr>
          <w:rFonts w:hint="default" w:ascii="Times New Roman" w:hAnsi="Times New Roman" w:cs="Times New Roman"/>
          <w:i/>
          <w:color w:val="212121"/>
          <w:sz w:val="24"/>
        </w:rPr>
        <w:t xml:space="preserve">Process Biochemistry </w:t>
      </w:r>
      <w:r>
        <w:rPr>
          <w:rFonts w:hint="default" w:ascii="Times New Roman" w:hAnsi="Times New Roman" w:cs="Times New Roman"/>
          <w:color w:val="212121"/>
          <w:sz w:val="24"/>
        </w:rPr>
        <w:t>46, no. 5 (2011):</w:t>
      </w:r>
      <w:r>
        <w:rPr>
          <w:rFonts w:hint="default" w:ascii="Times New Roman" w:hAnsi="Times New Roman" w:cs="Times New Roman"/>
          <w:color w:val="212121"/>
          <w:spacing w:val="-4"/>
          <w:sz w:val="24"/>
        </w:rPr>
        <w:t xml:space="preserve"> </w:t>
      </w:r>
      <w:r>
        <w:rPr>
          <w:rFonts w:hint="default" w:ascii="Times New Roman" w:hAnsi="Times New Roman" w:cs="Times New Roman"/>
          <w:color w:val="212121"/>
          <w:sz w:val="24"/>
        </w:rPr>
        <w:t>1125-1131.</w:t>
      </w:r>
    </w:p>
    <w:p>
      <w:pPr>
        <w:pStyle w:val="11"/>
        <w:numPr>
          <w:ilvl w:val="0"/>
          <w:numId w:val="11"/>
        </w:numPr>
        <w:tabs>
          <w:tab w:val="left" w:pos="481"/>
        </w:tabs>
        <w:spacing w:before="169"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color w:val="212121"/>
          <w:sz w:val="24"/>
        </w:rPr>
        <w:t>Gasso, Gilles. "Logistic regression."</w:t>
      </w:r>
      <w:r>
        <w:rPr>
          <w:rFonts w:hint="default" w:ascii="Times New Roman" w:hAnsi="Times New Roman" w:cs="Times New Roman"/>
          <w:color w:val="212121"/>
          <w:spacing w:val="-2"/>
          <w:sz w:val="24"/>
        </w:rPr>
        <w:t xml:space="preserve"> </w:t>
      </w:r>
      <w:r>
        <w:rPr>
          <w:rFonts w:hint="default" w:ascii="Times New Roman" w:hAnsi="Times New Roman" w:cs="Times New Roman"/>
          <w:color w:val="212121"/>
          <w:sz w:val="24"/>
        </w:rPr>
        <w:t>(2019).</w:t>
      </w:r>
    </w:p>
    <w:p>
      <w:pPr>
        <w:pStyle w:val="11"/>
        <w:numPr>
          <w:ilvl w:val="0"/>
          <w:numId w:val="11"/>
        </w:numPr>
        <w:tabs>
          <w:tab w:val="left" w:pos="481"/>
        </w:tabs>
        <w:spacing w:before="180" w:after="0" w:line="240" w:lineRule="auto"/>
        <w:ind w:left="480" w:right="0" w:hanging="261"/>
        <w:jc w:val="left"/>
        <w:rPr>
          <w:rFonts w:hint="default" w:ascii="Times New Roman" w:hAnsi="Times New Roman" w:cs="Times New Roman"/>
          <w:sz w:val="24"/>
        </w:rPr>
      </w:pPr>
      <w:r>
        <w:rPr>
          <w:rFonts w:hint="default" w:ascii="Times New Roman" w:hAnsi="Times New Roman" w:cs="Times New Roman"/>
          <w:color w:val="212121"/>
          <w:sz w:val="24"/>
        </w:rPr>
        <w:t>Wright, Raymond E. "Logistic regression."</w:t>
      </w:r>
      <w:r>
        <w:rPr>
          <w:rFonts w:hint="default" w:ascii="Times New Roman" w:hAnsi="Times New Roman" w:cs="Times New Roman"/>
          <w:color w:val="212121"/>
          <w:spacing w:val="-2"/>
          <w:sz w:val="24"/>
        </w:rPr>
        <w:t xml:space="preserve"> </w:t>
      </w:r>
      <w:r>
        <w:rPr>
          <w:rFonts w:hint="default" w:ascii="Times New Roman" w:hAnsi="Times New Roman" w:cs="Times New Roman"/>
          <w:color w:val="212121"/>
          <w:sz w:val="24"/>
        </w:rPr>
        <w:t>(1995).</w:t>
      </w:r>
    </w:p>
    <w:p>
      <w:pPr>
        <w:pStyle w:val="11"/>
        <w:numPr>
          <w:ilvl w:val="0"/>
          <w:numId w:val="11"/>
        </w:numPr>
        <w:tabs>
          <w:tab w:val="left" w:pos="481"/>
        </w:tabs>
        <w:spacing w:before="184" w:after="0" w:line="261" w:lineRule="auto"/>
        <w:ind w:left="220" w:right="1132" w:firstLine="0"/>
        <w:jc w:val="left"/>
        <w:rPr>
          <w:rFonts w:hint="default" w:ascii="Times New Roman" w:hAnsi="Times New Roman" w:cs="Times New Roman"/>
          <w:sz w:val="24"/>
        </w:rPr>
      </w:pPr>
      <w:r>
        <w:rPr>
          <w:rFonts w:hint="default" w:ascii="Times New Roman" w:hAnsi="Times New Roman" w:cs="Times New Roman"/>
          <w:color w:val="212121"/>
          <w:sz w:val="24"/>
        </w:rPr>
        <w:t>Utgoff, Paul E., Neil C. Berkman, and Jeffery A. Clouse. "Decision tree induction</w:t>
      </w:r>
      <w:r>
        <w:rPr>
          <w:rFonts w:hint="default" w:ascii="Times New Roman" w:hAnsi="Times New Roman" w:cs="Times New Roman"/>
          <w:color w:val="212121"/>
          <w:spacing w:val="-28"/>
          <w:sz w:val="24"/>
        </w:rPr>
        <w:t xml:space="preserve"> </w:t>
      </w:r>
      <w:r>
        <w:rPr>
          <w:rFonts w:hint="default" w:ascii="Times New Roman" w:hAnsi="Times New Roman" w:cs="Times New Roman"/>
          <w:color w:val="212121"/>
          <w:sz w:val="24"/>
        </w:rPr>
        <w:t xml:space="preserve">based on efficient tree restructuring." </w:t>
      </w:r>
      <w:r>
        <w:rPr>
          <w:rFonts w:hint="default" w:ascii="Times New Roman" w:hAnsi="Times New Roman" w:cs="Times New Roman"/>
          <w:i/>
          <w:color w:val="212121"/>
          <w:sz w:val="24"/>
        </w:rPr>
        <w:t xml:space="preserve">Machine Learning </w:t>
      </w:r>
      <w:r>
        <w:rPr>
          <w:rFonts w:hint="default" w:ascii="Times New Roman" w:hAnsi="Times New Roman" w:cs="Times New Roman"/>
          <w:color w:val="212121"/>
          <w:sz w:val="24"/>
        </w:rPr>
        <w:t>29, no. 1 (1997):</w:t>
      </w:r>
      <w:r>
        <w:rPr>
          <w:rFonts w:hint="default" w:ascii="Times New Roman" w:hAnsi="Times New Roman" w:cs="Times New Roman"/>
          <w:color w:val="212121"/>
          <w:spacing w:val="-4"/>
          <w:sz w:val="24"/>
        </w:rPr>
        <w:t xml:space="preserve"> </w:t>
      </w:r>
      <w:r>
        <w:rPr>
          <w:rFonts w:hint="default" w:ascii="Times New Roman" w:hAnsi="Times New Roman" w:cs="Times New Roman"/>
          <w:color w:val="212121"/>
          <w:sz w:val="24"/>
        </w:rPr>
        <w:t>5-44.</w:t>
      </w:r>
    </w:p>
    <w:p>
      <w:pPr>
        <w:pStyle w:val="11"/>
        <w:numPr>
          <w:ilvl w:val="0"/>
          <w:numId w:val="11"/>
        </w:numPr>
        <w:tabs>
          <w:tab w:val="left" w:pos="481"/>
        </w:tabs>
        <w:spacing w:before="153" w:after="0" w:line="261" w:lineRule="auto"/>
        <w:ind w:left="220" w:right="1123" w:firstLine="0"/>
        <w:jc w:val="left"/>
        <w:rPr>
          <w:rFonts w:hint="default" w:ascii="Times New Roman" w:hAnsi="Times New Roman" w:cs="Times New Roman"/>
          <w:sz w:val="24"/>
        </w:rPr>
      </w:pPr>
      <w:r>
        <w:rPr>
          <w:rFonts w:hint="default" w:ascii="Times New Roman" w:hAnsi="Times New Roman" w:cs="Times New Roman"/>
          <w:color w:val="212121"/>
          <w:sz w:val="24"/>
        </w:rPr>
        <w:t xml:space="preserve">Magerman, David M. "Statistical decision-tree models for parsing." </w:t>
      </w:r>
      <w:r>
        <w:rPr>
          <w:rFonts w:hint="default" w:ascii="Times New Roman" w:hAnsi="Times New Roman" w:cs="Times New Roman"/>
          <w:i/>
          <w:color w:val="212121"/>
          <w:sz w:val="24"/>
        </w:rPr>
        <w:t>arXiv preprint cmp- lg/9504030</w:t>
      </w:r>
      <w:r>
        <w:rPr>
          <w:rFonts w:hint="default" w:ascii="Times New Roman" w:hAnsi="Times New Roman" w:cs="Times New Roman"/>
          <w:i/>
          <w:color w:val="212121"/>
          <w:spacing w:val="-1"/>
          <w:sz w:val="24"/>
        </w:rPr>
        <w:t xml:space="preserve"> </w:t>
      </w:r>
      <w:r>
        <w:rPr>
          <w:rFonts w:hint="default" w:ascii="Times New Roman" w:hAnsi="Times New Roman" w:cs="Times New Roman"/>
          <w:color w:val="212121"/>
          <w:sz w:val="24"/>
        </w:rPr>
        <w:t>(1995).</w:t>
      </w:r>
    </w:p>
    <w:p>
      <w:pPr>
        <w:pStyle w:val="11"/>
        <w:numPr>
          <w:ilvl w:val="0"/>
          <w:numId w:val="11"/>
        </w:numPr>
        <w:tabs>
          <w:tab w:val="left" w:pos="481"/>
        </w:tabs>
        <w:spacing w:before="154" w:after="0" w:line="261" w:lineRule="auto"/>
        <w:ind w:left="220" w:right="1197" w:firstLine="0"/>
        <w:jc w:val="left"/>
        <w:rPr>
          <w:rFonts w:hint="default" w:ascii="Times New Roman" w:hAnsi="Times New Roman" w:cs="Times New Roman"/>
          <w:sz w:val="24"/>
        </w:rPr>
      </w:pPr>
      <w:r>
        <w:rPr>
          <w:rFonts w:hint="default" w:ascii="Times New Roman" w:hAnsi="Times New Roman" w:cs="Times New Roman"/>
          <w:color w:val="212121"/>
          <w:sz w:val="24"/>
        </w:rPr>
        <w:t xml:space="preserve">Pal, Mahesh. "Random forest classifier for remote sensing classification." </w:t>
      </w:r>
      <w:r>
        <w:rPr>
          <w:rFonts w:hint="default" w:ascii="Times New Roman" w:hAnsi="Times New Roman" w:cs="Times New Roman"/>
          <w:i/>
          <w:color w:val="212121"/>
          <w:sz w:val="24"/>
        </w:rPr>
        <w:t xml:space="preserve">International journal of remote sensing </w:t>
      </w:r>
      <w:r>
        <w:rPr>
          <w:rFonts w:hint="default" w:ascii="Times New Roman" w:hAnsi="Times New Roman" w:cs="Times New Roman"/>
          <w:color w:val="212121"/>
          <w:sz w:val="24"/>
        </w:rPr>
        <w:t>26, no. 1 (2005):</w:t>
      </w:r>
      <w:r>
        <w:rPr>
          <w:rFonts w:hint="default" w:ascii="Times New Roman" w:hAnsi="Times New Roman" w:cs="Times New Roman"/>
          <w:color w:val="212121"/>
          <w:spacing w:val="-7"/>
          <w:sz w:val="24"/>
        </w:rPr>
        <w:t xml:space="preserve"> </w:t>
      </w:r>
      <w:r>
        <w:rPr>
          <w:rFonts w:hint="default" w:ascii="Times New Roman" w:hAnsi="Times New Roman" w:cs="Times New Roman"/>
          <w:color w:val="212121"/>
          <w:sz w:val="24"/>
        </w:rPr>
        <w:t>217-222.</w:t>
      </w:r>
    </w:p>
    <w:p>
      <w:pPr>
        <w:pStyle w:val="11"/>
        <w:numPr>
          <w:ilvl w:val="0"/>
          <w:numId w:val="11"/>
        </w:numPr>
        <w:tabs>
          <w:tab w:val="left" w:pos="542"/>
        </w:tabs>
        <w:spacing w:before="153" w:after="0" w:line="261" w:lineRule="auto"/>
        <w:ind w:left="220" w:right="1202" w:firstLine="0"/>
        <w:jc w:val="left"/>
        <w:rPr>
          <w:rFonts w:hint="default" w:ascii="Times New Roman" w:hAnsi="Times New Roman" w:cs="Times New Roman"/>
          <w:sz w:val="24"/>
        </w:rPr>
      </w:pPr>
      <w:r>
        <w:rPr>
          <w:rFonts w:hint="default" w:ascii="Times New Roman" w:hAnsi="Times New Roman" w:cs="Times New Roman"/>
          <w:color w:val="212121"/>
          <w:sz w:val="24"/>
        </w:rPr>
        <w:t xml:space="preserve">Liaw, Andy, and Matthew Wiener. "Classification and regression by randomForest." </w:t>
      </w:r>
      <w:r>
        <w:rPr>
          <w:rFonts w:hint="default" w:ascii="Times New Roman" w:hAnsi="Times New Roman" w:cs="Times New Roman"/>
          <w:i/>
          <w:color w:val="212121"/>
          <w:sz w:val="24"/>
        </w:rPr>
        <w:t xml:space="preserve">R news </w:t>
      </w:r>
      <w:r>
        <w:rPr>
          <w:rFonts w:hint="default" w:ascii="Times New Roman" w:hAnsi="Times New Roman" w:cs="Times New Roman"/>
          <w:color w:val="212121"/>
          <w:sz w:val="24"/>
        </w:rPr>
        <w:t>2, no. 3 (2002):</w:t>
      </w:r>
      <w:r>
        <w:rPr>
          <w:rFonts w:hint="default" w:ascii="Times New Roman" w:hAnsi="Times New Roman" w:cs="Times New Roman"/>
          <w:color w:val="212121"/>
          <w:spacing w:val="-1"/>
          <w:sz w:val="24"/>
        </w:rPr>
        <w:t xml:space="preserve"> </w:t>
      </w:r>
      <w:r>
        <w:rPr>
          <w:rFonts w:hint="default" w:ascii="Times New Roman" w:hAnsi="Times New Roman" w:cs="Times New Roman"/>
          <w:color w:val="212121"/>
          <w:sz w:val="24"/>
        </w:rPr>
        <w:t>18-22.</w:t>
      </w: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rPr>
          <w:rFonts w:hint="default" w:ascii="Times New Roman" w:hAnsi="Times New Roman" w:cs="Times New Roman"/>
          <w:sz w:val="26"/>
        </w:rPr>
      </w:pPr>
    </w:p>
    <w:p>
      <w:pPr>
        <w:pStyle w:val="8"/>
        <w:spacing w:before="5"/>
        <w:rPr>
          <w:rFonts w:hint="default" w:ascii="Times New Roman" w:hAnsi="Times New Roman" w:cs="Times New Roman"/>
          <w:sz w:val="28"/>
        </w:rPr>
      </w:pPr>
    </w:p>
    <w:p>
      <w:pPr>
        <w:spacing w:before="0"/>
        <w:ind w:left="1228" w:right="2005" w:firstLine="0"/>
        <w:jc w:val="center"/>
        <w:rPr>
          <w:rFonts w:hint="default" w:ascii="Times New Roman" w:hAnsi="Times New Roman" w:cs="Times New Roman"/>
          <w:sz w:val="22"/>
        </w:rPr>
      </w:pPr>
      <w:r>
        <w:rPr>
          <w:rFonts w:hint="default" w:ascii="Times New Roman" w:hAnsi="Times New Roman" w:cs="Times New Roman"/>
          <w:sz w:val="22"/>
        </w:rPr>
        <w:t>40</w:t>
      </w:r>
    </w:p>
    <w:sectPr>
      <w:pgSz w:w="11910" w:h="16840"/>
      <w:pgMar w:top="1380" w:right="600" w:bottom="1200" w:left="1220" w:header="0" w:footer="100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Agency FB">
    <w:panose1 w:val="020B05030202020202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Tempus Sans ITC">
    <w:panose1 w:val="04020404030D0702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4"/>
      </w:rPr>
    </w:pPr>
    <w:r>
      <mc:AlternateContent>
        <mc:Choice Requires="wps">
          <w:drawing>
            <wp:anchor distT="0" distB="0" distL="114300" distR="114300" simplePos="0" relativeHeight="251661312" behindDoc="1" locked="0" layoutInCell="1" allowOverlap="1">
              <wp:simplePos x="0" y="0"/>
              <wp:positionH relativeFrom="page">
                <wp:posOffset>3677920</wp:posOffset>
              </wp:positionH>
              <wp:positionV relativeFrom="page">
                <wp:posOffset>9918065</wp:posOffset>
              </wp:positionV>
              <wp:extent cx="203835" cy="165100"/>
              <wp:effectExtent l="0" t="0" r="0" b="0"/>
              <wp:wrapNone/>
              <wp:docPr id="8" name="Text Box 1"/>
              <wp:cNvGraphicFramePr/>
              <a:graphic xmlns:a="http://schemas.openxmlformats.org/drawingml/2006/main">
                <a:graphicData uri="http://schemas.microsoft.com/office/word/2010/wordprocessingShape">
                  <wps:wsp>
                    <wps:cNvSpPr txBox="1"/>
                    <wps:spPr>
                      <a:xfrm>
                        <a:off x="0" y="0"/>
                        <a:ext cx="203835" cy="165100"/>
                      </a:xfrm>
                      <a:prstGeom prst="rect">
                        <a:avLst/>
                      </a:prstGeom>
                      <a:noFill/>
                      <a:ln>
                        <a:noFill/>
                      </a:ln>
                    </wps:spPr>
                    <wps:txbx>
                      <w:txbxContent>
                        <w:p>
                          <w:pPr>
                            <w:spacing w:before="0" w:line="244" w:lineRule="exact"/>
                            <w:ind w:left="60" w:right="0" w:firstLine="0"/>
                            <w:jc w:val="left"/>
                            <w:rPr>
                              <w:rFonts w:ascii="Carlito"/>
                              <w:sz w:val="22"/>
                            </w:rPr>
                          </w:pPr>
                          <w:r>
                            <w:fldChar w:fldCharType="begin"/>
                          </w:r>
                          <w:r>
                            <w:rPr>
                              <w:rFonts w:ascii="Carlito"/>
                              <w:sz w:val="22"/>
                            </w:rPr>
                            <w:instrText xml:space="preserve"> PAGE  \* roman </w:instrText>
                          </w:r>
                          <w:r>
                            <w:fldChar w:fldCharType="separate"/>
                          </w:r>
                          <w:r>
                            <w:t>vii</w:t>
                          </w:r>
                          <w:r>
                            <w:fldChar w:fldCharType="end"/>
                          </w:r>
                        </w:p>
                      </w:txbxContent>
                    </wps:txbx>
                    <wps:bodyPr lIns="0" tIns="0" rIns="0" bIns="0" upright="1"/>
                  </wps:wsp>
                </a:graphicData>
              </a:graphic>
            </wp:anchor>
          </w:drawing>
        </mc:Choice>
        <mc:Fallback>
          <w:pict>
            <v:shape id="Text Box 1" o:spid="_x0000_s1026" o:spt="202" type="#_x0000_t202" style="position:absolute;left:0pt;margin-left:289.6pt;margin-top:780.95pt;height:13pt;width:16.05pt;mso-position-horizontal-relative:page;mso-position-vertical-relative:page;z-index:-251655168;mso-width-relative:page;mso-height-relative:page;" filled="f" stroked="f" coordsize="21600,21600" o:gfxdata="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d1ZNsA&#10;AAANAQAADwAAAAAAAAABACAAAAAiAAAAZHJzL2Rvd25yZXYueG1sUEsBAhQAFAAAAAgAh07iQAKS&#10;LLOqAQAAcAMAAA4AAAAAAAAAAQAgAAAAKgEAAGRycy9lMm9Eb2MueG1sUEsFBgAAAAAGAAYAWQEA&#10;AEYFAAAAAA==&#10;">
              <v:fill on="f" focussize="0,0"/>
              <v:stroke on="f"/>
              <v:imagedata o:title=""/>
              <o:lock v:ext="edit" aspectratio="f"/>
              <v:textbox inset="0mm,0mm,0mm,0mm">
                <w:txbxContent>
                  <w:p>
                    <w:pPr>
                      <w:spacing w:before="0" w:line="244" w:lineRule="exact"/>
                      <w:ind w:left="60" w:right="0" w:firstLine="0"/>
                      <w:jc w:val="left"/>
                      <w:rPr>
                        <w:rFonts w:ascii="Carlito"/>
                        <w:sz w:val="22"/>
                      </w:rPr>
                    </w:pPr>
                    <w:r>
                      <w:fldChar w:fldCharType="begin"/>
                    </w:r>
                    <w:r>
                      <w:rPr>
                        <w:rFonts w:ascii="Carlito"/>
                        <w:sz w:val="22"/>
                      </w:rPr>
                      <w:instrText xml:space="preserve"> PAGE  \* roman </w:instrText>
                    </w:r>
                    <w:r>
                      <w:fldChar w:fldCharType="separate"/>
                    </w:r>
                    <w:r>
                      <w:t>vii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3671570</wp:posOffset>
              </wp:positionH>
              <wp:positionV relativeFrom="page">
                <wp:posOffset>9918065</wp:posOffset>
              </wp:positionV>
              <wp:extent cx="215900" cy="165100"/>
              <wp:effectExtent l="0" t="0" r="0" b="0"/>
              <wp:wrapNone/>
              <wp:docPr id="10" name="Text Box 2"/>
              <wp:cNvGraphicFramePr/>
              <a:graphic xmlns:a="http://schemas.openxmlformats.org/drawingml/2006/main">
                <a:graphicData uri="http://schemas.microsoft.com/office/word/2010/wordprocessingShape">
                  <wps:wsp>
                    <wps:cNvSpPr txBox="1"/>
                    <wps:spPr>
                      <a:xfrm>
                        <a:off x="0" y="0"/>
                        <a:ext cx="215900" cy="165100"/>
                      </a:xfrm>
                      <a:prstGeom prst="rect">
                        <a:avLst/>
                      </a:prstGeom>
                      <a:noFill/>
                      <a:ln>
                        <a:noFill/>
                      </a:ln>
                    </wps:spPr>
                    <wps:txbx>
                      <w:txbxContent>
                        <w:p>
                          <w:pPr>
                            <w:spacing w:before="0" w:line="244" w:lineRule="exact"/>
                            <w:ind w:left="60" w:right="0" w:firstLine="0"/>
                            <w:jc w:val="left"/>
                            <w:rPr>
                              <w:rFonts w:ascii="Carlito"/>
                              <w:sz w:val="22"/>
                            </w:rPr>
                          </w:pPr>
                          <w:r>
                            <w:fldChar w:fldCharType="begin"/>
                          </w:r>
                          <w:r>
                            <w:rPr>
                              <w:rFonts w:ascii="Carlito"/>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2" o:spid="_x0000_s1026" o:spt="202" type="#_x0000_t202" style="position:absolute;left:0pt;margin-left:289.1pt;margin-top:780.95pt;height:13pt;width:17pt;mso-position-horizontal-relative:page;mso-position-vertical-relative:page;z-index:-251655168;mso-width-relative:page;mso-height-relative:page;" filled="f" stroked="f" coordsize="21600,21600" o:gfxdata="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18SLzNoAAAAN&#10;AQAADwAAAAAAAAABACAAAAAiAAAAZHJzL2Rvd25yZXYueG1sUEsBAhQAFAAAAAgAh07iQBFw8BSo&#10;AQAAcQMAAA4AAAAAAAAAAQAgAAAAKQEAAGRycy9lMm9Eb2MueG1sUEsFBgAAAAAGAAYAWQEAAEMF&#10;AAAAAA==&#10;">
              <v:fill on="f" focussize="0,0"/>
              <v:stroke on="f"/>
              <v:imagedata o:title=""/>
              <o:lock v:ext="edit" aspectratio="f"/>
              <v:textbox inset="0mm,0mm,0mm,0mm">
                <w:txbxContent>
                  <w:p>
                    <w:pPr>
                      <w:spacing w:before="0" w:line="244" w:lineRule="exact"/>
                      <w:ind w:left="60" w:right="0" w:firstLine="0"/>
                      <w:jc w:val="left"/>
                      <w:rPr>
                        <w:rFonts w:ascii="Carlito"/>
                        <w:sz w:val="22"/>
                      </w:rPr>
                    </w:pPr>
                    <w:r>
                      <w:fldChar w:fldCharType="begin"/>
                    </w:r>
                    <w:r>
                      <w:rPr>
                        <w:rFonts w:ascii="Carlito"/>
                        <w:sz w:val="22"/>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941" w:hanging="360"/>
        <w:jc w:val="left"/>
      </w:pPr>
      <w:rPr>
        <w:rFonts w:hint="default"/>
        <w:b/>
        <w:bCs/>
        <w:spacing w:val="-20"/>
        <w:w w:val="99"/>
        <w:lang w:val="en-US" w:eastAsia="en-US" w:bidi="ar-SA"/>
      </w:rPr>
    </w:lvl>
    <w:lvl w:ilvl="1" w:tentative="0">
      <w:start w:val="1"/>
      <w:numFmt w:val="decimal"/>
      <w:lvlText w:val="%2)"/>
      <w:lvlJc w:val="left"/>
      <w:pPr>
        <w:ind w:left="1200" w:hanging="260"/>
        <w:jc w:val="left"/>
      </w:pPr>
      <w:rPr>
        <w:rFonts w:hint="default" w:ascii="Times New Roman" w:hAnsi="Times New Roman" w:eastAsia="Times New Roman" w:cs="Times New Roman"/>
        <w:spacing w:val="-2"/>
        <w:w w:val="99"/>
        <w:sz w:val="24"/>
        <w:szCs w:val="24"/>
        <w:lang w:val="en-US" w:eastAsia="en-US" w:bidi="ar-SA"/>
      </w:rPr>
    </w:lvl>
    <w:lvl w:ilvl="2" w:tentative="0">
      <w:start w:val="0"/>
      <w:numFmt w:val="bullet"/>
      <w:lvlText w:val="•"/>
      <w:lvlJc w:val="left"/>
      <w:pPr>
        <w:ind w:left="2187" w:hanging="260"/>
      </w:pPr>
      <w:rPr>
        <w:rFonts w:hint="default"/>
        <w:lang w:val="en-US" w:eastAsia="en-US" w:bidi="ar-SA"/>
      </w:rPr>
    </w:lvl>
    <w:lvl w:ilvl="3" w:tentative="0">
      <w:start w:val="0"/>
      <w:numFmt w:val="bullet"/>
      <w:lvlText w:val="•"/>
      <w:lvlJc w:val="left"/>
      <w:pPr>
        <w:ind w:left="3174" w:hanging="260"/>
      </w:pPr>
      <w:rPr>
        <w:rFonts w:hint="default"/>
        <w:lang w:val="en-US" w:eastAsia="en-US" w:bidi="ar-SA"/>
      </w:rPr>
    </w:lvl>
    <w:lvl w:ilvl="4" w:tentative="0">
      <w:start w:val="0"/>
      <w:numFmt w:val="bullet"/>
      <w:lvlText w:val="•"/>
      <w:lvlJc w:val="left"/>
      <w:pPr>
        <w:ind w:left="4161" w:hanging="260"/>
      </w:pPr>
      <w:rPr>
        <w:rFonts w:hint="default"/>
        <w:lang w:val="en-US" w:eastAsia="en-US" w:bidi="ar-SA"/>
      </w:rPr>
    </w:lvl>
    <w:lvl w:ilvl="5" w:tentative="0">
      <w:start w:val="0"/>
      <w:numFmt w:val="bullet"/>
      <w:lvlText w:val="•"/>
      <w:lvlJc w:val="left"/>
      <w:pPr>
        <w:ind w:left="5148" w:hanging="260"/>
      </w:pPr>
      <w:rPr>
        <w:rFonts w:hint="default"/>
        <w:lang w:val="en-US" w:eastAsia="en-US" w:bidi="ar-SA"/>
      </w:rPr>
    </w:lvl>
    <w:lvl w:ilvl="6" w:tentative="0">
      <w:start w:val="0"/>
      <w:numFmt w:val="bullet"/>
      <w:lvlText w:val="•"/>
      <w:lvlJc w:val="left"/>
      <w:pPr>
        <w:ind w:left="6136" w:hanging="260"/>
      </w:pPr>
      <w:rPr>
        <w:rFonts w:hint="default"/>
        <w:lang w:val="en-US" w:eastAsia="en-US" w:bidi="ar-SA"/>
      </w:rPr>
    </w:lvl>
    <w:lvl w:ilvl="7" w:tentative="0">
      <w:start w:val="0"/>
      <w:numFmt w:val="bullet"/>
      <w:lvlText w:val="•"/>
      <w:lvlJc w:val="left"/>
      <w:pPr>
        <w:ind w:left="7123" w:hanging="260"/>
      </w:pPr>
      <w:rPr>
        <w:rFonts w:hint="default"/>
        <w:lang w:val="en-US" w:eastAsia="en-US" w:bidi="ar-SA"/>
      </w:rPr>
    </w:lvl>
    <w:lvl w:ilvl="8" w:tentative="0">
      <w:start w:val="0"/>
      <w:numFmt w:val="bullet"/>
      <w:lvlText w:val="•"/>
      <w:lvlJc w:val="left"/>
      <w:pPr>
        <w:ind w:left="8110" w:hanging="260"/>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220" w:hanging="240"/>
        <w:jc w:val="left"/>
      </w:pPr>
      <w:rPr>
        <w:rFonts w:hint="default" w:ascii="Times New Roman" w:hAnsi="Times New Roman" w:eastAsia="Times New Roman" w:cs="Times New Roman"/>
        <w:b/>
        <w:bCs/>
        <w:spacing w:val="-2"/>
        <w:w w:val="99"/>
        <w:sz w:val="24"/>
        <w:szCs w:val="24"/>
        <w:lang w:val="en-US" w:eastAsia="en-US" w:bidi="ar-SA"/>
      </w:rPr>
    </w:lvl>
    <w:lvl w:ilvl="1" w:tentative="0">
      <w:start w:val="0"/>
      <w:numFmt w:val="bullet"/>
      <w:lvlText w:val="•"/>
      <w:lvlJc w:val="left"/>
      <w:pPr>
        <w:ind w:left="1206" w:hanging="240"/>
      </w:pPr>
      <w:rPr>
        <w:rFonts w:hint="default"/>
        <w:lang w:val="en-US" w:eastAsia="en-US" w:bidi="ar-SA"/>
      </w:rPr>
    </w:lvl>
    <w:lvl w:ilvl="2" w:tentative="0">
      <w:start w:val="0"/>
      <w:numFmt w:val="bullet"/>
      <w:lvlText w:val="•"/>
      <w:lvlJc w:val="left"/>
      <w:pPr>
        <w:ind w:left="2193" w:hanging="240"/>
      </w:pPr>
      <w:rPr>
        <w:rFonts w:hint="default"/>
        <w:lang w:val="en-US" w:eastAsia="en-US" w:bidi="ar-SA"/>
      </w:rPr>
    </w:lvl>
    <w:lvl w:ilvl="3" w:tentative="0">
      <w:start w:val="0"/>
      <w:numFmt w:val="bullet"/>
      <w:lvlText w:val="•"/>
      <w:lvlJc w:val="left"/>
      <w:pPr>
        <w:ind w:left="3179" w:hanging="240"/>
      </w:pPr>
      <w:rPr>
        <w:rFonts w:hint="default"/>
        <w:lang w:val="en-US" w:eastAsia="en-US" w:bidi="ar-SA"/>
      </w:rPr>
    </w:lvl>
    <w:lvl w:ilvl="4" w:tentative="0">
      <w:start w:val="0"/>
      <w:numFmt w:val="bullet"/>
      <w:lvlText w:val="•"/>
      <w:lvlJc w:val="left"/>
      <w:pPr>
        <w:ind w:left="4166" w:hanging="240"/>
      </w:pPr>
      <w:rPr>
        <w:rFonts w:hint="default"/>
        <w:lang w:val="en-US" w:eastAsia="en-US" w:bidi="ar-SA"/>
      </w:rPr>
    </w:lvl>
    <w:lvl w:ilvl="5" w:tentative="0">
      <w:start w:val="0"/>
      <w:numFmt w:val="bullet"/>
      <w:lvlText w:val="•"/>
      <w:lvlJc w:val="left"/>
      <w:pPr>
        <w:ind w:left="5152" w:hanging="240"/>
      </w:pPr>
      <w:rPr>
        <w:rFonts w:hint="default"/>
        <w:lang w:val="en-US" w:eastAsia="en-US" w:bidi="ar-SA"/>
      </w:rPr>
    </w:lvl>
    <w:lvl w:ilvl="6" w:tentative="0">
      <w:start w:val="0"/>
      <w:numFmt w:val="bullet"/>
      <w:lvlText w:val="•"/>
      <w:lvlJc w:val="left"/>
      <w:pPr>
        <w:ind w:left="6139" w:hanging="240"/>
      </w:pPr>
      <w:rPr>
        <w:rFonts w:hint="default"/>
        <w:lang w:val="en-US" w:eastAsia="en-US" w:bidi="ar-SA"/>
      </w:rPr>
    </w:lvl>
    <w:lvl w:ilvl="7" w:tentative="0">
      <w:start w:val="0"/>
      <w:numFmt w:val="bullet"/>
      <w:lvlText w:val="•"/>
      <w:lvlJc w:val="left"/>
      <w:pPr>
        <w:ind w:left="7125" w:hanging="240"/>
      </w:pPr>
      <w:rPr>
        <w:rFonts w:hint="default"/>
        <w:lang w:val="en-US" w:eastAsia="en-US" w:bidi="ar-SA"/>
      </w:rPr>
    </w:lvl>
    <w:lvl w:ilvl="8" w:tentative="0">
      <w:start w:val="0"/>
      <w:numFmt w:val="bullet"/>
      <w:lvlText w:val="•"/>
      <w:lvlJc w:val="left"/>
      <w:pPr>
        <w:ind w:left="8112" w:hanging="240"/>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220" w:hanging="180"/>
        <w:jc w:val="left"/>
      </w:pPr>
      <w:rPr>
        <w:rFonts w:hint="default" w:ascii="Times New Roman" w:hAnsi="Times New Roman" w:eastAsia="Times New Roman" w:cs="Times New Roman"/>
        <w:color w:val="333333"/>
        <w:spacing w:val="-2"/>
        <w:w w:val="99"/>
        <w:sz w:val="24"/>
        <w:szCs w:val="24"/>
        <w:lang w:val="en-US" w:eastAsia="en-US" w:bidi="ar-SA"/>
      </w:rPr>
    </w:lvl>
    <w:lvl w:ilvl="1" w:tentative="0">
      <w:start w:val="0"/>
      <w:numFmt w:val="bullet"/>
      <w:lvlText w:val="•"/>
      <w:lvlJc w:val="left"/>
      <w:pPr>
        <w:ind w:left="1180" w:hanging="180"/>
      </w:pPr>
      <w:rPr>
        <w:rFonts w:hint="default"/>
        <w:lang w:val="en-US" w:eastAsia="en-US" w:bidi="ar-SA"/>
      </w:rPr>
    </w:lvl>
    <w:lvl w:ilvl="2" w:tentative="0">
      <w:start w:val="0"/>
      <w:numFmt w:val="bullet"/>
      <w:lvlText w:val="•"/>
      <w:lvlJc w:val="left"/>
      <w:pPr>
        <w:ind w:left="2169" w:hanging="180"/>
      </w:pPr>
      <w:rPr>
        <w:rFonts w:hint="default"/>
        <w:lang w:val="en-US" w:eastAsia="en-US" w:bidi="ar-SA"/>
      </w:rPr>
    </w:lvl>
    <w:lvl w:ilvl="3" w:tentative="0">
      <w:start w:val="0"/>
      <w:numFmt w:val="bullet"/>
      <w:lvlText w:val="•"/>
      <w:lvlJc w:val="left"/>
      <w:pPr>
        <w:ind w:left="3158" w:hanging="180"/>
      </w:pPr>
      <w:rPr>
        <w:rFonts w:hint="default"/>
        <w:lang w:val="en-US" w:eastAsia="en-US" w:bidi="ar-SA"/>
      </w:rPr>
    </w:lvl>
    <w:lvl w:ilvl="4" w:tentative="0">
      <w:start w:val="0"/>
      <w:numFmt w:val="bullet"/>
      <w:lvlText w:val="•"/>
      <w:lvlJc w:val="left"/>
      <w:pPr>
        <w:ind w:left="4148" w:hanging="180"/>
      </w:pPr>
      <w:rPr>
        <w:rFonts w:hint="default"/>
        <w:lang w:val="en-US" w:eastAsia="en-US" w:bidi="ar-SA"/>
      </w:rPr>
    </w:lvl>
    <w:lvl w:ilvl="5" w:tentative="0">
      <w:start w:val="0"/>
      <w:numFmt w:val="bullet"/>
      <w:lvlText w:val="•"/>
      <w:lvlJc w:val="left"/>
      <w:pPr>
        <w:ind w:left="5137" w:hanging="180"/>
      </w:pPr>
      <w:rPr>
        <w:rFonts w:hint="default"/>
        <w:lang w:val="en-US" w:eastAsia="en-US" w:bidi="ar-SA"/>
      </w:rPr>
    </w:lvl>
    <w:lvl w:ilvl="6" w:tentative="0">
      <w:start w:val="0"/>
      <w:numFmt w:val="bullet"/>
      <w:lvlText w:val="•"/>
      <w:lvlJc w:val="left"/>
      <w:pPr>
        <w:ind w:left="6127" w:hanging="180"/>
      </w:pPr>
      <w:rPr>
        <w:rFonts w:hint="default"/>
        <w:lang w:val="en-US" w:eastAsia="en-US" w:bidi="ar-SA"/>
      </w:rPr>
    </w:lvl>
    <w:lvl w:ilvl="7" w:tentative="0">
      <w:start w:val="0"/>
      <w:numFmt w:val="bullet"/>
      <w:lvlText w:val="•"/>
      <w:lvlJc w:val="left"/>
      <w:pPr>
        <w:ind w:left="7116" w:hanging="180"/>
      </w:pPr>
      <w:rPr>
        <w:rFonts w:hint="default"/>
        <w:lang w:val="en-US" w:eastAsia="en-US" w:bidi="ar-SA"/>
      </w:rPr>
    </w:lvl>
    <w:lvl w:ilvl="8" w:tentative="0">
      <w:start w:val="0"/>
      <w:numFmt w:val="bullet"/>
      <w:lvlText w:val="•"/>
      <w:lvlJc w:val="left"/>
      <w:pPr>
        <w:ind w:left="8106" w:hanging="180"/>
      </w:pPr>
      <w:rPr>
        <w:rFonts w:hint="default"/>
        <w:lang w:val="en-US" w:eastAsia="en-US" w:bidi="ar-SA"/>
      </w:rPr>
    </w:lvl>
  </w:abstractNum>
  <w:abstractNum w:abstractNumId="3">
    <w:nsid w:val="CF092B84"/>
    <w:multiLevelType w:val="multilevel"/>
    <w:tmpl w:val="CF092B84"/>
    <w:lvl w:ilvl="0" w:tentative="0">
      <w:start w:val="3"/>
      <w:numFmt w:val="decimal"/>
      <w:lvlText w:val="%1"/>
      <w:lvlJc w:val="left"/>
      <w:pPr>
        <w:ind w:left="641" w:hanging="421"/>
        <w:jc w:val="left"/>
      </w:pPr>
      <w:rPr>
        <w:rFonts w:hint="default"/>
        <w:lang w:val="en-US" w:eastAsia="en-US" w:bidi="ar-SA"/>
      </w:rPr>
    </w:lvl>
    <w:lvl w:ilvl="1" w:tentative="0">
      <w:start w:val="1"/>
      <w:numFmt w:val="decimal"/>
      <w:lvlText w:val="%1.%2"/>
      <w:lvlJc w:val="left"/>
      <w:pPr>
        <w:ind w:left="641" w:hanging="421"/>
        <w:jc w:val="left"/>
      </w:pPr>
      <w:rPr>
        <w:rFonts w:hint="default" w:ascii="Times New Roman" w:hAnsi="Times New Roman" w:eastAsia="Times New Roman" w:cs="Times New Roman"/>
        <w:b/>
        <w:bCs/>
        <w:spacing w:val="-4"/>
        <w:w w:val="99"/>
        <w:sz w:val="28"/>
        <w:szCs w:val="28"/>
        <w:lang w:val="en-US" w:eastAsia="en-US" w:bidi="ar-SA"/>
      </w:rPr>
    </w:lvl>
    <w:lvl w:ilvl="2" w:tentative="0">
      <w:start w:val="1"/>
      <w:numFmt w:val="decimal"/>
      <w:lvlText w:val="%1.%2.%3"/>
      <w:lvlJc w:val="left"/>
      <w:pPr>
        <w:ind w:left="850" w:hanging="630"/>
        <w:jc w:val="left"/>
      </w:pPr>
      <w:rPr>
        <w:rFonts w:hint="default" w:ascii="Times New Roman" w:hAnsi="Times New Roman" w:eastAsia="Times New Roman" w:cs="Times New Roman"/>
        <w:b/>
        <w:bCs/>
        <w:spacing w:val="-5"/>
        <w:w w:val="99"/>
        <w:sz w:val="28"/>
        <w:szCs w:val="28"/>
        <w:lang w:val="en-US" w:eastAsia="en-US" w:bidi="ar-SA"/>
      </w:rPr>
    </w:lvl>
    <w:lvl w:ilvl="3" w:tentative="0">
      <w:start w:val="0"/>
      <w:numFmt w:val="bullet"/>
      <w:lvlText w:val="•"/>
      <w:lvlJc w:val="left"/>
      <w:pPr>
        <w:ind w:left="2910" w:hanging="630"/>
      </w:pPr>
      <w:rPr>
        <w:rFonts w:hint="default"/>
        <w:lang w:val="en-US" w:eastAsia="en-US" w:bidi="ar-SA"/>
      </w:rPr>
    </w:lvl>
    <w:lvl w:ilvl="4" w:tentative="0">
      <w:start w:val="0"/>
      <w:numFmt w:val="bullet"/>
      <w:lvlText w:val="•"/>
      <w:lvlJc w:val="left"/>
      <w:pPr>
        <w:ind w:left="3935" w:hanging="630"/>
      </w:pPr>
      <w:rPr>
        <w:rFonts w:hint="default"/>
        <w:lang w:val="en-US" w:eastAsia="en-US" w:bidi="ar-SA"/>
      </w:rPr>
    </w:lvl>
    <w:lvl w:ilvl="5" w:tentative="0">
      <w:start w:val="0"/>
      <w:numFmt w:val="bullet"/>
      <w:lvlText w:val="•"/>
      <w:lvlJc w:val="left"/>
      <w:pPr>
        <w:ind w:left="4960" w:hanging="630"/>
      </w:pPr>
      <w:rPr>
        <w:rFonts w:hint="default"/>
        <w:lang w:val="en-US" w:eastAsia="en-US" w:bidi="ar-SA"/>
      </w:rPr>
    </w:lvl>
    <w:lvl w:ilvl="6" w:tentative="0">
      <w:start w:val="0"/>
      <w:numFmt w:val="bullet"/>
      <w:lvlText w:val="•"/>
      <w:lvlJc w:val="left"/>
      <w:pPr>
        <w:ind w:left="5985" w:hanging="630"/>
      </w:pPr>
      <w:rPr>
        <w:rFonts w:hint="default"/>
        <w:lang w:val="en-US" w:eastAsia="en-US" w:bidi="ar-SA"/>
      </w:rPr>
    </w:lvl>
    <w:lvl w:ilvl="7" w:tentative="0">
      <w:start w:val="0"/>
      <w:numFmt w:val="bullet"/>
      <w:lvlText w:val="•"/>
      <w:lvlJc w:val="left"/>
      <w:pPr>
        <w:ind w:left="7010" w:hanging="630"/>
      </w:pPr>
      <w:rPr>
        <w:rFonts w:hint="default"/>
        <w:lang w:val="en-US" w:eastAsia="en-US" w:bidi="ar-SA"/>
      </w:rPr>
    </w:lvl>
    <w:lvl w:ilvl="8" w:tentative="0">
      <w:start w:val="0"/>
      <w:numFmt w:val="bullet"/>
      <w:lvlText w:val="•"/>
      <w:lvlJc w:val="left"/>
      <w:pPr>
        <w:ind w:left="8035" w:hanging="630"/>
      </w:pPr>
      <w:rPr>
        <w:rFonts w:hint="default"/>
        <w:lang w:val="en-US" w:eastAsia="en-US" w:bidi="ar-SA"/>
      </w:rPr>
    </w:lvl>
  </w:abstractNum>
  <w:abstractNum w:abstractNumId="4">
    <w:nsid w:val="0053208E"/>
    <w:multiLevelType w:val="multilevel"/>
    <w:tmpl w:val="0053208E"/>
    <w:lvl w:ilvl="0" w:tentative="0">
      <w:start w:val="1"/>
      <w:numFmt w:val="decimal"/>
      <w:lvlText w:val="%1"/>
      <w:lvlJc w:val="left"/>
      <w:pPr>
        <w:ind w:left="941" w:hanging="721"/>
        <w:jc w:val="left"/>
      </w:pPr>
      <w:rPr>
        <w:rFonts w:hint="default"/>
        <w:lang w:val="en-US" w:eastAsia="en-US" w:bidi="ar-SA"/>
      </w:rPr>
    </w:lvl>
    <w:lvl w:ilvl="1" w:tentative="0">
      <w:start w:val="1"/>
      <w:numFmt w:val="decimal"/>
      <w:lvlText w:val="%1.%2."/>
      <w:lvlJc w:val="left"/>
      <w:pPr>
        <w:ind w:left="941" w:hanging="721"/>
        <w:jc w:val="left"/>
      </w:pPr>
      <w:rPr>
        <w:rFonts w:hint="default" w:ascii="Times New Roman" w:hAnsi="Times New Roman" w:eastAsia="Times New Roman" w:cs="Times New Roman"/>
        <w:b/>
        <w:bCs/>
        <w:spacing w:val="-4"/>
        <w:w w:val="99"/>
        <w:sz w:val="28"/>
        <w:szCs w:val="28"/>
        <w:lang w:val="en-US" w:eastAsia="en-US" w:bidi="ar-SA"/>
      </w:rPr>
    </w:lvl>
    <w:lvl w:ilvl="2" w:tentative="0">
      <w:start w:val="0"/>
      <w:numFmt w:val="bullet"/>
      <w:lvlText w:val="•"/>
      <w:lvlJc w:val="left"/>
      <w:pPr>
        <w:ind w:left="941" w:hanging="145"/>
      </w:pPr>
      <w:rPr>
        <w:rFonts w:hint="default" w:ascii="Times New Roman" w:hAnsi="Times New Roman" w:eastAsia="Times New Roman" w:cs="Times New Roman"/>
        <w:spacing w:val="-2"/>
        <w:w w:val="99"/>
        <w:sz w:val="24"/>
        <w:szCs w:val="24"/>
        <w:lang w:val="en-US" w:eastAsia="en-US" w:bidi="ar-SA"/>
      </w:rPr>
    </w:lvl>
    <w:lvl w:ilvl="3" w:tentative="0">
      <w:start w:val="0"/>
      <w:numFmt w:val="bullet"/>
      <w:lvlText w:val="•"/>
      <w:lvlJc w:val="left"/>
      <w:pPr>
        <w:ind w:left="3683" w:hanging="145"/>
      </w:pPr>
      <w:rPr>
        <w:rFonts w:hint="default"/>
        <w:lang w:val="en-US" w:eastAsia="en-US" w:bidi="ar-SA"/>
      </w:rPr>
    </w:lvl>
    <w:lvl w:ilvl="4" w:tentative="0">
      <w:start w:val="0"/>
      <w:numFmt w:val="bullet"/>
      <w:lvlText w:val="•"/>
      <w:lvlJc w:val="left"/>
      <w:pPr>
        <w:ind w:left="4598" w:hanging="145"/>
      </w:pPr>
      <w:rPr>
        <w:rFonts w:hint="default"/>
        <w:lang w:val="en-US" w:eastAsia="en-US" w:bidi="ar-SA"/>
      </w:rPr>
    </w:lvl>
    <w:lvl w:ilvl="5" w:tentative="0">
      <w:start w:val="0"/>
      <w:numFmt w:val="bullet"/>
      <w:lvlText w:val="•"/>
      <w:lvlJc w:val="left"/>
      <w:pPr>
        <w:ind w:left="5512" w:hanging="145"/>
      </w:pPr>
      <w:rPr>
        <w:rFonts w:hint="default"/>
        <w:lang w:val="en-US" w:eastAsia="en-US" w:bidi="ar-SA"/>
      </w:rPr>
    </w:lvl>
    <w:lvl w:ilvl="6" w:tentative="0">
      <w:start w:val="0"/>
      <w:numFmt w:val="bullet"/>
      <w:lvlText w:val="•"/>
      <w:lvlJc w:val="left"/>
      <w:pPr>
        <w:ind w:left="6427" w:hanging="145"/>
      </w:pPr>
      <w:rPr>
        <w:rFonts w:hint="default"/>
        <w:lang w:val="en-US" w:eastAsia="en-US" w:bidi="ar-SA"/>
      </w:rPr>
    </w:lvl>
    <w:lvl w:ilvl="7" w:tentative="0">
      <w:start w:val="0"/>
      <w:numFmt w:val="bullet"/>
      <w:lvlText w:val="•"/>
      <w:lvlJc w:val="left"/>
      <w:pPr>
        <w:ind w:left="7341" w:hanging="145"/>
      </w:pPr>
      <w:rPr>
        <w:rFonts w:hint="default"/>
        <w:lang w:val="en-US" w:eastAsia="en-US" w:bidi="ar-SA"/>
      </w:rPr>
    </w:lvl>
    <w:lvl w:ilvl="8" w:tentative="0">
      <w:start w:val="0"/>
      <w:numFmt w:val="bullet"/>
      <w:lvlText w:val="•"/>
      <w:lvlJc w:val="left"/>
      <w:pPr>
        <w:ind w:left="8256" w:hanging="145"/>
      </w:pPr>
      <w:rPr>
        <w:rFonts w:hint="default"/>
        <w:lang w:val="en-US" w:eastAsia="en-US" w:bidi="ar-SA"/>
      </w:rPr>
    </w:lvl>
  </w:abstractNum>
  <w:abstractNum w:abstractNumId="5">
    <w:nsid w:val="0248C179"/>
    <w:multiLevelType w:val="multilevel"/>
    <w:tmpl w:val="0248C179"/>
    <w:lvl w:ilvl="0" w:tentative="0">
      <w:start w:val="5"/>
      <w:numFmt w:val="lowerLetter"/>
      <w:lvlText w:val="%1"/>
      <w:lvlJc w:val="left"/>
      <w:pPr>
        <w:ind w:left="1371" w:hanging="346"/>
        <w:jc w:val="left"/>
      </w:pPr>
      <w:rPr>
        <w:rFonts w:hint="default"/>
        <w:lang w:val="en-US" w:eastAsia="en-US" w:bidi="ar-SA"/>
      </w:rPr>
    </w:lvl>
    <w:lvl w:ilvl="1" w:tentative="0">
      <w:start w:val="0"/>
      <w:numFmt w:val="bullet"/>
      <w:lvlText w:val=""/>
      <w:lvlJc w:val="left"/>
      <w:pPr>
        <w:ind w:left="2141" w:hanging="360"/>
      </w:pPr>
      <w:rPr>
        <w:rFonts w:hint="default" w:ascii="Symbol" w:hAnsi="Symbol" w:eastAsia="Symbol" w:cs="Symbol"/>
        <w:color w:val="1F2021"/>
        <w:w w:val="100"/>
        <w:sz w:val="20"/>
        <w:szCs w:val="20"/>
        <w:lang w:val="en-US" w:eastAsia="en-US" w:bidi="ar-SA"/>
      </w:rPr>
    </w:lvl>
    <w:lvl w:ilvl="2" w:tentative="0">
      <w:start w:val="0"/>
      <w:numFmt w:val="bullet"/>
      <w:lvlText w:val="•"/>
      <w:lvlJc w:val="left"/>
      <w:pPr>
        <w:ind w:left="3022" w:hanging="360"/>
      </w:pPr>
      <w:rPr>
        <w:rFonts w:hint="default"/>
        <w:lang w:val="en-US" w:eastAsia="en-US" w:bidi="ar-SA"/>
      </w:rPr>
    </w:lvl>
    <w:lvl w:ilvl="3" w:tentative="0">
      <w:start w:val="0"/>
      <w:numFmt w:val="bullet"/>
      <w:lvlText w:val="•"/>
      <w:lvlJc w:val="left"/>
      <w:pPr>
        <w:ind w:left="3905" w:hanging="360"/>
      </w:pPr>
      <w:rPr>
        <w:rFonts w:hint="default"/>
        <w:lang w:val="en-US" w:eastAsia="en-US" w:bidi="ar-SA"/>
      </w:rPr>
    </w:lvl>
    <w:lvl w:ilvl="4" w:tentative="0">
      <w:start w:val="0"/>
      <w:numFmt w:val="bullet"/>
      <w:lvlText w:val="•"/>
      <w:lvlJc w:val="left"/>
      <w:pPr>
        <w:ind w:left="4788" w:hanging="360"/>
      </w:pPr>
      <w:rPr>
        <w:rFonts w:hint="default"/>
        <w:lang w:val="en-US" w:eastAsia="en-US" w:bidi="ar-SA"/>
      </w:rPr>
    </w:lvl>
    <w:lvl w:ilvl="5" w:tentative="0">
      <w:start w:val="0"/>
      <w:numFmt w:val="bullet"/>
      <w:lvlText w:val="•"/>
      <w:lvlJc w:val="left"/>
      <w:pPr>
        <w:ind w:left="5671" w:hanging="360"/>
      </w:pPr>
      <w:rPr>
        <w:rFonts w:hint="default"/>
        <w:lang w:val="en-US" w:eastAsia="en-US" w:bidi="ar-SA"/>
      </w:rPr>
    </w:lvl>
    <w:lvl w:ilvl="6" w:tentative="0">
      <w:start w:val="0"/>
      <w:numFmt w:val="bullet"/>
      <w:lvlText w:val="•"/>
      <w:lvlJc w:val="left"/>
      <w:pPr>
        <w:ind w:left="6553" w:hanging="360"/>
      </w:pPr>
      <w:rPr>
        <w:rFonts w:hint="default"/>
        <w:lang w:val="en-US" w:eastAsia="en-US" w:bidi="ar-SA"/>
      </w:rPr>
    </w:lvl>
    <w:lvl w:ilvl="7" w:tentative="0">
      <w:start w:val="0"/>
      <w:numFmt w:val="bullet"/>
      <w:lvlText w:val="•"/>
      <w:lvlJc w:val="left"/>
      <w:pPr>
        <w:ind w:left="7436" w:hanging="360"/>
      </w:pPr>
      <w:rPr>
        <w:rFonts w:hint="default"/>
        <w:lang w:val="en-US" w:eastAsia="en-US" w:bidi="ar-SA"/>
      </w:rPr>
    </w:lvl>
    <w:lvl w:ilvl="8" w:tentative="0">
      <w:start w:val="0"/>
      <w:numFmt w:val="bullet"/>
      <w:lvlText w:val="•"/>
      <w:lvlJc w:val="left"/>
      <w:pPr>
        <w:ind w:left="8319" w:hanging="360"/>
      </w:pPr>
      <w:rPr>
        <w:rFonts w:hint="default"/>
        <w:lang w:val="en-US" w:eastAsia="en-US" w:bidi="ar-SA"/>
      </w:rPr>
    </w:lvl>
  </w:abstractNum>
  <w:abstractNum w:abstractNumId="6">
    <w:nsid w:val="03D62ECE"/>
    <w:multiLevelType w:val="multilevel"/>
    <w:tmpl w:val="03D62ECE"/>
    <w:lvl w:ilvl="0" w:tentative="0">
      <w:start w:val="1"/>
      <w:numFmt w:val="decimal"/>
      <w:lvlText w:val="%1)"/>
      <w:lvlJc w:val="left"/>
      <w:pPr>
        <w:ind w:left="541" w:hanging="321"/>
        <w:jc w:val="left"/>
      </w:pPr>
      <w:rPr>
        <w:rFonts w:hint="default"/>
        <w:b/>
        <w:bCs/>
        <w:spacing w:val="-2"/>
        <w:w w:val="99"/>
        <w:lang w:val="en-US" w:eastAsia="en-US" w:bidi="ar-SA"/>
      </w:rPr>
    </w:lvl>
    <w:lvl w:ilvl="1" w:tentative="0">
      <w:start w:val="1"/>
      <w:numFmt w:val="decimal"/>
      <w:lvlText w:val="%2."/>
      <w:lvlJc w:val="left"/>
      <w:pPr>
        <w:ind w:left="941" w:hanging="310"/>
        <w:jc w:val="left"/>
      </w:pPr>
      <w:rPr>
        <w:rFonts w:hint="default" w:ascii="Times New Roman" w:hAnsi="Times New Roman" w:eastAsia="Times New Roman" w:cs="Times New Roman"/>
        <w:color w:val="1F2021"/>
        <w:spacing w:val="-2"/>
        <w:w w:val="99"/>
        <w:sz w:val="24"/>
        <w:szCs w:val="24"/>
        <w:lang w:val="en-US" w:eastAsia="en-US" w:bidi="ar-SA"/>
      </w:rPr>
    </w:lvl>
    <w:lvl w:ilvl="2" w:tentative="0">
      <w:start w:val="0"/>
      <w:numFmt w:val="bullet"/>
      <w:lvlText w:val="•"/>
      <w:lvlJc w:val="left"/>
      <w:pPr>
        <w:ind w:left="1720" w:hanging="310"/>
      </w:pPr>
      <w:rPr>
        <w:rFonts w:hint="default"/>
        <w:lang w:val="en-US" w:eastAsia="en-US" w:bidi="ar-SA"/>
      </w:rPr>
    </w:lvl>
    <w:lvl w:ilvl="3" w:tentative="0">
      <w:start w:val="0"/>
      <w:numFmt w:val="bullet"/>
      <w:lvlText w:val="•"/>
      <w:lvlJc w:val="left"/>
      <w:pPr>
        <w:ind w:left="2765" w:hanging="310"/>
      </w:pPr>
      <w:rPr>
        <w:rFonts w:hint="default"/>
        <w:lang w:val="en-US" w:eastAsia="en-US" w:bidi="ar-SA"/>
      </w:rPr>
    </w:lvl>
    <w:lvl w:ilvl="4" w:tentative="0">
      <w:start w:val="0"/>
      <w:numFmt w:val="bullet"/>
      <w:lvlText w:val="•"/>
      <w:lvlJc w:val="left"/>
      <w:pPr>
        <w:ind w:left="3811" w:hanging="310"/>
      </w:pPr>
      <w:rPr>
        <w:rFonts w:hint="default"/>
        <w:lang w:val="en-US" w:eastAsia="en-US" w:bidi="ar-SA"/>
      </w:rPr>
    </w:lvl>
    <w:lvl w:ilvl="5" w:tentative="0">
      <w:start w:val="0"/>
      <w:numFmt w:val="bullet"/>
      <w:lvlText w:val="•"/>
      <w:lvlJc w:val="left"/>
      <w:pPr>
        <w:ind w:left="4856" w:hanging="310"/>
      </w:pPr>
      <w:rPr>
        <w:rFonts w:hint="default"/>
        <w:lang w:val="en-US" w:eastAsia="en-US" w:bidi="ar-SA"/>
      </w:rPr>
    </w:lvl>
    <w:lvl w:ilvl="6" w:tentative="0">
      <w:start w:val="0"/>
      <w:numFmt w:val="bullet"/>
      <w:lvlText w:val="•"/>
      <w:lvlJc w:val="left"/>
      <w:pPr>
        <w:ind w:left="5902" w:hanging="310"/>
      </w:pPr>
      <w:rPr>
        <w:rFonts w:hint="default"/>
        <w:lang w:val="en-US" w:eastAsia="en-US" w:bidi="ar-SA"/>
      </w:rPr>
    </w:lvl>
    <w:lvl w:ilvl="7" w:tentative="0">
      <w:start w:val="0"/>
      <w:numFmt w:val="bullet"/>
      <w:lvlText w:val="•"/>
      <w:lvlJc w:val="left"/>
      <w:pPr>
        <w:ind w:left="6948" w:hanging="310"/>
      </w:pPr>
      <w:rPr>
        <w:rFonts w:hint="default"/>
        <w:lang w:val="en-US" w:eastAsia="en-US" w:bidi="ar-SA"/>
      </w:rPr>
    </w:lvl>
    <w:lvl w:ilvl="8" w:tentative="0">
      <w:start w:val="0"/>
      <w:numFmt w:val="bullet"/>
      <w:lvlText w:val="•"/>
      <w:lvlJc w:val="left"/>
      <w:pPr>
        <w:ind w:left="7993" w:hanging="310"/>
      </w:pPr>
      <w:rPr>
        <w:rFonts w:hint="default"/>
        <w:lang w:val="en-US" w:eastAsia="en-US" w:bidi="ar-SA"/>
      </w:rPr>
    </w:lvl>
  </w:abstractNum>
  <w:abstractNum w:abstractNumId="7">
    <w:nsid w:val="25B654F3"/>
    <w:multiLevelType w:val="multilevel"/>
    <w:tmpl w:val="25B654F3"/>
    <w:lvl w:ilvl="0" w:tentative="0">
      <w:start w:val="0"/>
      <w:numFmt w:val="bullet"/>
      <w:lvlText w:val=""/>
      <w:lvlJc w:val="left"/>
      <w:pPr>
        <w:ind w:left="596" w:hanging="361"/>
      </w:pPr>
      <w:rPr>
        <w:rFonts w:hint="default" w:ascii="Symbol" w:hAnsi="Symbol" w:eastAsia="Symbol" w:cs="Symbol"/>
        <w:color w:val="292929"/>
        <w:w w:val="100"/>
        <w:sz w:val="20"/>
        <w:szCs w:val="20"/>
        <w:lang w:val="en-US" w:eastAsia="en-US" w:bidi="ar-SA"/>
      </w:rPr>
    </w:lvl>
    <w:lvl w:ilvl="1" w:tentative="0">
      <w:start w:val="0"/>
      <w:numFmt w:val="bullet"/>
      <w:lvlText w:val="•"/>
      <w:lvlJc w:val="left"/>
      <w:pPr>
        <w:ind w:left="1548" w:hanging="361"/>
      </w:pPr>
      <w:rPr>
        <w:rFonts w:hint="default"/>
        <w:lang w:val="en-US" w:eastAsia="en-US" w:bidi="ar-SA"/>
      </w:rPr>
    </w:lvl>
    <w:lvl w:ilvl="2" w:tentative="0">
      <w:start w:val="0"/>
      <w:numFmt w:val="bullet"/>
      <w:lvlText w:val="•"/>
      <w:lvlJc w:val="left"/>
      <w:pPr>
        <w:ind w:left="2497" w:hanging="361"/>
      </w:pPr>
      <w:rPr>
        <w:rFonts w:hint="default"/>
        <w:lang w:val="en-US" w:eastAsia="en-US" w:bidi="ar-SA"/>
      </w:rPr>
    </w:lvl>
    <w:lvl w:ilvl="3" w:tentative="0">
      <w:start w:val="0"/>
      <w:numFmt w:val="bullet"/>
      <w:lvlText w:val="•"/>
      <w:lvlJc w:val="left"/>
      <w:pPr>
        <w:ind w:left="3445" w:hanging="361"/>
      </w:pPr>
      <w:rPr>
        <w:rFonts w:hint="default"/>
        <w:lang w:val="en-US" w:eastAsia="en-US" w:bidi="ar-SA"/>
      </w:rPr>
    </w:lvl>
    <w:lvl w:ilvl="4" w:tentative="0">
      <w:start w:val="0"/>
      <w:numFmt w:val="bullet"/>
      <w:lvlText w:val="•"/>
      <w:lvlJc w:val="left"/>
      <w:pPr>
        <w:ind w:left="4394" w:hanging="361"/>
      </w:pPr>
      <w:rPr>
        <w:rFonts w:hint="default"/>
        <w:lang w:val="en-US" w:eastAsia="en-US" w:bidi="ar-SA"/>
      </w:rPr>
    </w:lvl>
    <w:lvl w:ilvl="5" w:tentative="0">
      <w:start w:val="0"/>
      <w:numFmt w:val="bullet"/>
      <w:lvlText w:val="•"/>
      <w:lvlJc w:val="left"/>
      <w:pPr>
        <w:ind w:left="5342" w:hanging="361"/>
      </w:pPr>
      <w:rPr>
        <w:rFonts w:hint="default"/>
        <w:lang w:val="en-US" w:eastAsia="en-US" w:bidi="ar-SA"/>
      </w:rPr>
    </w:lvl>
    <w:lvl w:ilvl="6" w:tentative="0">
      <w:start w:val="0"/>
      <w:numFmt w:val="bullet"/>
      <w:lvlText w:val="•"/>
      <w:lvlJc w:val="left"/>
      <w:pPr>
        <w:ind w:left="6291" w:hanging="361"/>
      </w:pPr>
      <w:rPr>
        <w:rFonts w:hint="default"/>
        <w:lang w:val="en-US" w:eastAsia="en-US" w:bidi="ar-SA"/>
      </w:rPr>
    </w:lvl>
    <w:lvl w:ilvl="7" w:tentative="0">
      <w:start w:val="0"/>
      <w:numFmt w:val="bullet"/>
      <w:lvlText w:val="•"/>
      <w:lvlJc w:val="left"/>
      <w:pPr>
        <w:ind w:left="7239" w:hanging="361"/>
      </w:pPr>
      <w:rPr>
        <w:rFonts w:hint="default"/>
        <w:lang w:val="en-US" w:eastAsia="en-US" w:bidi="ar-SA"/>
      </w:rPr>
    </w:lvl>
    <w:lvl w:ilvl="8" w:tentative="0">
      <w:start w:val="0"/>
      <w:numFmt w:val="bullet"/>
      <w:lvlText w:val="•"/>
      <w:lvlJc w:val="left"/>
      <w:pPr>
        <w:ind w:left="8188" w:hanging="361"/>
      </w:pPr>
      <w:rPr>
        <w:rFonts w:hint="default"/>
        <w:lang w:val="en-US" w:eastAsia="en-US" w:bidi="ar-SA"/>
      </w:rPr>
    </w:lvl>
  </w:abstractNum>
  <w:abstractNum w:abstractNumId="8">
    <w:nsid w:val="2A8F537B"/>
    <w:multiLevelType w:val="multilevel"/>
    <w:tmpl w:val="2A8F537B"/>
    <w:lvl w:ilvl="0" w:tentative="0">
      <w:start w:val="1"/>
      <w:numFmt w:val="decimal"/>
      <w:lvlText w:val="%1-"/>
      <w:lvlJc w:val="left"/>
      <w:pPr>
        <w:ind w:left="220" w:hanging="260"/>
        <w:jc w:val="left"/>
      </w:pPr>
      <w:rPr>
        <w:rFonts w:hint="default" w:ascii="Times New Roman" w:hAnsi="Times New Roman" w:eastAsia="Times New Roman" w:cs="Times New Roman"/>
        <w:color w:val="212121"/>
        <w:spacing w:val="-4"/>
        <w:w w:val="99"/>
        <w:sz w:val="24"/>
        <w:szCs w:val="24"/>
        <w:lang w:val="en-US" w:eastAsia="en-US" w:bidi="ar-SA"/>
      </w:rPr>
    </w:lvl>
    <w:lvl w:ilvl="1" w:tentative="0">
      <w:start w:val="0"/>
      <w:numFmt w:val="bullet"/>
      <w:lvlText w:val="•"/>
      <w:lvlJc w:val="left"/>
      <w:pPr>
        <w:ind w:left="1206" w:hanging="260"/>
      </w:pPr>
      <w:rPr>
        <w:rFonts w:hint="default"/>
        <w:lang w:val="en-US" w:eastAsia="en-US" w:bidi="ar-SA"/>
      </w:rPr>
    </w:lvl>
    <w:lvl w:ilvl="2" w:tentative="0">
      <w:start w:val="0"/>
      <w:numFmt w:val="bullet"/>
      <w:lvlText w:val="•"/>
      <w:lvlJc w:val="left"/>
      <w:pPr>
        <w:ind w:left="2193" w:hanging="260"/>
      </w:pPr>
      <w:rPr>
        <w:rFonts w:hint="default"/>
        <w:lang w:val="en-US" w:eastAsia="en-US" w:bidi="ar-SA"/>
      </w:rPr>
    </w:lvl>
    <w:lvl w:ilvl="3" w:tentative="0">
      <w:start w:val="0"/>
      <w:numFmt w:val="bullet"/>
      <w:lvlText w:val="•"/>
      <w:lvlJc w:val="left"/>
      <w:pPr>
        <w:ind w:left="3179" w:hanging="260"/>
      </w:pPr>
      <w:rPr>
        <w:rFonts w:hint="default"/>
        <w:lang w:val="en-US" w:eastAsia="en-US" w:bidi="ar-SA"/>
      </w:rPr>
    </w:lvl>
    <w:lvl w:ilvl="4" w:tentative="0">
      <w:start w:val="0"/>
      <w:numFmt w:val="bullet"/>
      <w:lvlText w:val="•"/>
      <w:lvlJc w:val="left"/>
      <w:pPr>
        <w:ind w:left="4166" w:hanging="260"/>
      </w:pPr>
      <w:rPr>
        <w:rFonts w:hint="default"/>
        <w:lang w:val="en-US" w:eastAsia="en-US" w:bidi="ar-SA"/>
      </w:rPr>
    </w:lvl>
    <w:lvl w:ilvl="5" w:tentative="0">
      <w:start w:val="0"/>
      <w:numFmt w:val="bullet"/>
      <w:lvlText w:val="•"/>
      <w:lvlJc w:val="left"/>
      <w:pPr>
        <w:ind w:left="5152" w:hanging="260"/>
      </w:pPr>
      <w:rPr>
        <w:rFonts w:hint="default"/>
        <w:lang w:val="en-US" w:eastAsia="en-US" w:bidi="ar-SA"/>
      </w:rPr>
    </w:lvl>
    <w:lvl w:ilvl="6" w:tentative="0">
      <w:start w:val="0"/>
      <w:numFmt w:val="bullet"/>
      <w:lvlText w:val="•"/>
      <w:lvlJc w:val="left"/>
      <w:pPr>
        <w:ind w:left="6139" w:hanging="260"/>
      </w:pPr>
      <w:rPr>
        <w:rFonts w:hint="default"/>
        <w:lang w:val="en-US" w:eastAsia="en-US" w:bidi="ar-SA"/>
      </w:rPr>
    </w:lvl>
    <w:lvl w:ilvl="7" w:tentative="0">
      <w:start w:val="0"/>
      <w:numFmt w:val="bullet"/>
      <w:lvlText w:val="•"/>
      <w:lvlJc w:val="left"/>
      <w:pPr>
        <w:ind w:left="7125" w:hanging="260"/>
      </w:pPr>
      <w:rPr>
        <w:rFonts w:hint="default"/>
        <w:lang w:val="en-US" w:eastAsia="en-US" w:bidi="ar-SA"/>
      </w:rPr>
    </w:lvl>
    <w:lvl w:ilvl="8" w:tentative="0">
      <w:start w:val="0"/>
      <w:numFmt w:val="bullet"/>
      <w:lvlText w:val="•"/>
      <w:lvlJc w:val="left"/>
      <w:pPr>
        <w:ind w:left="8112" w:hanging="260"/>
      </w:pPr>
      <w:rPr>
        <w:rFonts w:hint="default"/>
        <w:lang w:val="en-US" w:eastAsia="en-US" w:bidi="ar-SA"/>
      </w:rPr>
    </w:lvl>
  </w:abstractNum>
  <w:abstractNum w:abstractNumId="9">
    <w:nsid w:val="59ADCABA"/>
    <w:multiLevelType w:val="multilevel"/>
    <w:tmpl w:val="59ADCABA"/>
    <w:lvl w:ilvl="0" w:tentative="0">
      <w:start w:val="1"/>
      <w:numFmt w:val="decimal"/>
      <w:lvlText w:val="%1)"/>
      <w:lvlJc w:val="left"/>
      <w:pPr>
        <w:ind w:left="480" w:hanging="260"/>
        <w:jc w:val="left"/>
      </w:pPr>
      <w:rPr>
        <w:rFonts w:hint="default"/>
        <w:spacing w:val="-2"/>
        <w:w w:val="99"/>
        <w:lang w:val="en-US" w:eastAsia="en-US" w:bidi="ar-SA"/>
      </w:rPr>
    </w:lvl>
    <w:lvl w:ilvl="1" w:tentative="0">
      <w:start w:val="0"/>
      <w:numFmt w:val="bullet"/>
      <w:lvlText w:val="•"/>
      <w:lvlJc w:val="left"/>
      <w:pPr>
        <w:ind w:left="1440" w:hanging="260"/>
      </w:pPr>
      <w:rPr>
        <w:rFonts w:hint="default"/>
        <w:lang w:val="en-US" w:eastAsia="en-US" w:bidi="ar-SA"/>
      </w:rPr>
    </w:lvl>
    <w:lvl w:ilvl="2" w:tentative="0">
      <w:start w:val="0"/>
      <w:numFmt w:val="bullet"/>
      <w:lvlText w:val="•"/>
      <w:lvlJc w:val="left"/>
      <w:pPr>
        <w:ind w:left="2401" w:hanging="260"/>
      </w:pPr>
      <w:rPr>
        <w:rFonts w:hint="default"/>
        <w:lang w:val="en-US" w:eastAsia="en-US" w:bidi="ar-SA"/>
      </w:rPr>
    </w:lvl>
    <w:lvl w:ilvl="3" w:tentative="0">
      <w:start w:val="0"/>
      <w:numFmt w:val="bullet"/>
      <w:lvlText w:val="•"/>
      <w:lvlJc w:val="left"/>
      <w:pPr>
        <w:ind w:left="3361" w:hanging="260"/>
      </w:pPr>
      <w:rPr>
        <w:rFonts w:hint="default"/>
        <w:lang w:val="en-US" w:eastAsia="en-US" w:bidi="ar-SA"/>
      </w:rPr>
    </w:lvl>
    <w:lvl w:ilvl="4" w:tentative="0">
      <w:start w:val="0"/>
      <w:numFmt w:val="bullet"/>
      <w:lvlText w:val="•"/>
      <w:lvlJc w:val="left"/>
      <w:pPr>
        <w:ind w:left="4322" w:hanging="260"/>
      </w:pPr>
      <w:rPr>
        <w:rFonts w:hint="default"/>
        <w:lang w:val="en-US" w:eastAsia="en-US" w:bidi="ar-SA"/>
      </w:rPr>
    </w:lvl>
    <w:lvl w:ilvl="5" w:tentative="0">
      <w:start w:val="0"/>
      <w:numFmt w:val="bullet"/>
      <w:lvlText w:val="•"/>
      <w:lvlJc w:val="left"/>
      <w:pPr>
        <w:ind w:left="5282" w:hanging="260"/>
      </w:pPr>
      <w:rPr>
        <w:rFonts w:hint="default"/>
        <w:lang w:val="en-US" w:eastAsia="en-US" w:bidi="ar-SA"/>
      </w:rPr>
    </w:lvl>
    <w:lvl w:ilvl="6" w:tentative="0">
      <w:start w:val="0"/>
      <w:numFmt w:val="bullet"/>
      <w:lvlText w:val="•"/>
      <w:lvlJc w:val="left"/>
      <w:pPr>
        <w:ind w:left="6243" w:hanging="260"/>
      </w:pPr>
      <w:rPr>
        <w:rFonts w:hint="default"/>
        <w:lang w:val="en-US" w:eastAsia="en-US" w:bidi="ar-SA"/>
      </w:rPr>
    </w:lvl>
    <w:lvl w:ilvl="7" w:tentative="0">
      <w:start w:val="0"/>
      <w:numFmt w:val="bullet"/>
      <w:lvlText w:val="•"/>
      <w:lvlJc w:val="left"/>
      <w:pPr>
        <w:ind w:left="7203" w:hanging="260"/>
      </w:pPr>
      <w:rPr>
        <w:rFonts w:hint="default"/>
        <w:lang w:val="en-US" w:eastAsia="en-US" w:bidi="ar-SA"/>
      </w:rPr>
    </w:lvl>
    <w:lvl w:ilvl="8" w:tentative="0">
      <w:start w:val="0"/>
      <w:numFmt w:val="bullet"/>
      <w:lvlText w:val="•"/>
      <w:lvlJc w:val="left"/>
      <w:pPr>
        <w:ind w:left="8164" w:hanging="260"/>
      </w:pPr>
      <w:rPr>
        <w:rFonts w:hint="default"/>
        <w:lang w:val="en-US" w:eastAsia="en-US" w:bidi="ar-SA"/>
      </w:rPr>
    </w:lvl>
  </w:abstractNum>
  <w:abstractNum w:abstractNumId="10">
    <w:nsid w:val="72183CF9"/>
    <w:multiLevelType w:val="multilevel"/>
    <w:tmpl w:val="72183CF9"/>
    <w:lvl w:ilvl="0" w:tentative="0">
      <w:start w:val="1"/>
      <w:numFmt w:val="decimal"/>
      <w:lvlText w:val="%1."/>
      <w:lvlJc w:val="left"/>
      <w:pPr>
        <w:ind w:left="460" w:hanging="240"/>
        <w:jc w:val="left"/>
      </w:pPr>
      <w:rPr>
        <w:rFonts w:hint="default" w:ascii="Times New Roman" w:hAnsi="Times New Roman" w:eastAsia="Times New Roman" w:cs="Times New Roman"/>
        <w:color w:val="292929"/>
        <w:spacing w:val="-7"/>
        <w:w w:val="99"/>
        <w:sz w:val="24"/>
        <w:szCs w:val="24"/>
        <w:lang w:val="en-US" w:eastAsia="en-US" w:bidi="ar-SA"/>
      </w:rPr>
    </w:lvl>
    <w:lvl w:ilvl="1" w:tentative="0">
      <w:start w:val="0"/>
      <w:numFmt w:val="bullet"/>
      <w:lvlText w:val="•"/>
      <w:lvlJc w:val="left"/>
      <w:pPr>
        <w:ind w:left="1422" w:hanging="240"/>
      </w:pPr>
      <w:rPr>
        <w:rFonts w:hint="default"/>
        <w:lang w:val="en-US" w:eastAsia="en-US" w:bidi="ar-SA"/>
      </w:rPr>
    </w:lvl>
    <w:lvl w:ilvl="2" w:tentative="0">
      <w:start w:val="0"/>
      <w:numFmt w:val="bullet"/>
      <w:lvlText w:val="•"/>
      <w:lvlJc w:val="left"/>
      <w:pPr>
        <w:ind w:left="2385" w:hanging="240"/>
      </w:pPr>
      <w:rPr>
        <w:rFonts w:hint="default"/>
        <w:lang w:val="en-US" w:eastAsia="en-US" w:bidi="ar-SA"/>
      </w:rPr>
    </w:lvl>
    <w:lvl w:ilvl="3" w:tentative="0">
      <w:start w:val="0"/>
      <w:numFmt w:val="bullet"/>
      <w:lvlText w:val="•"/>
      <w:lvlJc w:val="left"/>
      <w:pPr>
        <w:ind w:left="3347" w:hanging="240"/>
      </w:pPr>
      <w:rPr>
        <w:rFonts w:hint="default"/>
        <w:lang w:val="en-US" w:eastAsia="en-US" w:bidi="ar-SA"/>
      </w:rPr>
    </w:lvl>
    <w:lvl w:ilvl="4" w:tentative="0">
      <w:start w:val="0"/>
      <w:numFmt w:val="bullet"/>
      <w:lvlText w:val="•"/>
      <w:lvlJc w:val="left"/>
      <w:pPr>
        <w:ind w:left="4310" w:hanging="240"/>
      </w:pPr>
      <w:rPr>
        <w:rFonts w:hint="default"/>
        <w:lang w:val="en-US" w:eastAsia="en-US" w:bidi="ar-SA"/>
      </w:rPr>
    </w:lvl>
    <w:lvl w:ilvl="5" w:tentative="0">
      <w:start w:val="0"/>
      <w:numFmt w:val="bullet"/>
      <w:lvlText w:val="•"/>
      <w:lvlJc w:val="left"/>
      <w:pPr>
        <w:ind w:left="5272" w:hanging="240"/>
      </w:pPr>
      <w:rPr>
        <w:rFonts w:hint="default"/>
        <w:lang w:val="en-US" w:eastAsia="en-US" w:bidi="ar-SA"/>
      </w:rPr>
    </w:lvl>
    <w:lvl w:ilvl="6" w:tentative="0">
      <w:start w:val="0"/>
      <w:numFmt w:val="bullet"/>
      <w:lvlText w:val="•"/>
      <w:lvlJc w:val="left"/>
      <w:pPr>
        <w:ind w:left="6235" w:hanging="240"/>
      </w:pPr>
      <w:rPr>
        <w:rFonts w:hint="default"/>
        <w:lang w:val="en-US" w:eastAsia="en-US" w:bidi="ar-SA"/>
      </w:rPr>
    </w:lvl>
    <w:lvl w:ilvl="7" w:tentative="0">
      <w:start w:val="0"/>
      <w:numFmt w:val="bullet"/>
      <w:lvlText w:val="•"/>
      <w:lvlJc w:val="left"/>
      <w:pPr>
        <w:ind w:left="7197" w:hanging="240"/>
      </w:pPr>
      <w:rPr>
        <w:rFonts w:hint="default"/>
        <w:lang w:val="en-US" w:eastAsia="en-US" w:bidi="ar-SA"/>
      </w:rPr>
    </w:lvl>
    <w:lvl w:ilvl="8" w:tentative="0">
      <w:start w:val="0"/>
      <w:numFmt w:val="bullet"/>
      <w:lvlText w:val="•"/>
      <w:lvlJc w:val="left"/>
      <w:pPr>
        <w:ind w:left="8160" w:hanging="240"/>
      </w:pPr>
      <w:rPr>
        <w:rFonts w:hint="default"/>
        <w:lang w:val="en-US" w:eastAsia="en-US" w:bidi="ar-SA"/>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C015B8"/>
    <w:rsid w:val="47B7513B"/>
    <w:rsid w:val="54C94CC2"/>
    <w:rsid w:val="702527BE"/>
    <w:rsid w:val="79FD64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7"/>
      <w:ind w:left="1385"/>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941" w:hanging="721"/>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220"/>
      <w:outlineLvl w:val="3"/>
    </w:pPr>
    <w:rPr>
      <w:rFonts w:ascii="Times New Roman" w:hAnsi="Times New Roman" w:eastAsia="Times New Roman" w:cs="Times New Roman"/>
      <w:b/>
      <w:bCs/>
      <w:sz w:val="24"/>
      <w:szCs w:val="24"/>
      <w:lang w:val="en-US" w:eastAsia="en-US" w:bidi="ar-SA"/>
    </w:rPr>
  </w:style>
  <w:style w:type="paragraph" w:styleId="5">
    <w:name w:val="heading 4"/>
    <w:basedOn w:val="1"/>
    <w:next w:val="1"/>
    <w:qFormat/>
    <w:uiPriority w:val="1"/>
    <w:pPr>
      <w:ind w:left="220"/>
      <w:outlineLvl w:val="4"/>
    </w:pPr>
    <w:rPr>
      <w:rFonts w:ascii="Times New Roman" w:hAnsi="Times New Roman" w:eastAsia="Times New Roman" w:cs="Times New Roman"/>
      <w:b/>
      <w:bCs/>
      <w:i/>
      <w:sz w:val="24"/>
      <w:szCs w:val="24"/>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Title"/>
    <w:basedOn w:val="1"/>
    <w:qFormat/>
    <w:uiPriority w:val="1"/>
    <w:pPr>
      <w:spacing w:before="80"/>
      <w:ind w:left="1383" w:right="2005"/>
      <w:jc w:val="center"/>
    </w:pPr>
    <w:rPr>
      <w:rFonts w:ascii="Times New Roman" w:hAnsi="Times New Roman" w:eastAsia="Times New Roman" w:cs="Times New Roman"/>
      <w:b/>
      <w:bCs/>
      <w:sz w:val="48"/>
      <w:szCs w:val="48"/>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20"/>
    </w:pPr>
    <w:rPr>
      <w:rFonts w:ascii="Times New Roman" w:hAnsi="Times New Roman" w:eastAsia="Times New Roman" w:cs="Times New Roman"/>
      <w:lang w:val="en-US" w:eastAsia="en-US" w:bidi="ar-SA"/>
    </w:rPr>
  </w:style>
  <w:style w:type="paragraph" w:customStyle="1" w:styleId="12">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pn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2021-12-04T05:32:00Z</dcterms:created>
  <dc:creator>satwik saxena</dc:creator>
  <cp:lastModifiedBy>Satwik_Saxena</cp:lastModifiedBy>
  <dcterms:modified xsi:type="dcterms:W3CDTF">2021-12-21T07:13:34Z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Microsoft Word</vt:lpwstr>
  </property>
  <property fmtid="{D5CDD505-2E9C-101B-9397-08002B2CF9AE}" pid="4" name="LastSaved">
    <vt:filetime>2021-12-04T00:00:00Z</vt:filetime>
  </property>
  <property fmtid="{D5CDD505-2E9C-101B-9397-08002B2CF9AE}" pid="5" name="KSOProductBuildVer">
    <vt:lpwstr>1033-11.2.0.10382</vt:lpwstr>
  </property>
  <property fmtid="{D5CDD505-2E9C-101B-9397-08002B2CF9AE}" pid="6" name="ICV">
    <vt:lpwstr>A7A7B26892324DA980C1CED317DA3B3C</vt:lpwstr>
  </property>
</Properties>
</file>